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ind w:left="103"/>
        <w:rPr>
          <w:rFonts w:ascii="Times New Roman"/>
          <w:sz w:val="20"/>
        </w:rPr>
      </w:pPr>
      <w:r>
        <w:rPr>
          <w:rFonts w:ascii="Times New Roman"/>
          <w:sz w:val="20"/>
        </w:rPr>
        <w:pict>
          <v:group id="_x0000_s1026" o:spid="_x0000_s1026" o:spt="203" style="height:25.85pt;width:429.95pt;" coordsize="8599,517">
            <o:lock v:ext="edit"/>
            <v:rect id="_x0000_s1027" o:spid="_x0000_s1027" o:spt="1" style="position:absolute;left:8;top:8;height:502;width:8583;" fillcolor="#E6E6E6" filled="t" stroked="f" coordsize="21600,21600">
              <v:path/>
              <v:fill on="t" focussize="0,0"/>
              <v:stroke on="f"/>
              <v:imagedata o:title=""/>
              <o:lock v:ext="edit"/>
            </v:rect>
            <v:shape id="_x0000_s1028" o:spid="_x0000_s1028" style="position:absolute;left:0;top:0;height:517;width:8599;" fillcolor="#C0C0C0" filled="t" stroked="f" coordsize="8599,517" path="m8598,516l0,516,0,0,8598,0,8598,7,14,7,7,14,14,14,14,502,7,502,14,509,8598,509,8598,516xm14,14l7,14,14,7,14,14xm8584,14l14,14,14,7,8584,7,8584,14xm8584,509l8584,7,8591,14,8598,14,8598,502,8591,502,8584,509xm8598,14l8591,14,8584,7,8598,7,8598,14xm14,509l7,502,14,502,14,509xm8584,509l14,509,14,502,8584,502,8584,509xm8598,509l8584,509,8591,502,8598,502,8598,509xe">
              <v:path arrowok="t"/>
              <v:fill on="t" focussize="0,0"/>
              <v:stroke on="f"/>
              <v:imagedata o:title=""/>
              <o:lock v:ext="edit"/>
            </v:shape>
            <v:shape id="_x0000_s1029" o:spid="_x0000_s1029" o:spt="202" type="#_x0000_t202" style="position:absolute;left:8;top:8;height:502;width:8583;" filled="f" stroked="f" coordsize="21600,21600">
              <v:path/>
              <v:fill on="f" focussize="0,0"/>
              <v:stroke on="f" joinstyle="miter"/>
              <v:imagedata o:title=""/>
              <o:lock v:ext="edit"/>
              <v:textbox inset="0mm,0mm,0mm,0mm">
                <w:txbxContent>
                  <w:p>
                    <w:pPr>
                      <w:numPr>
                        <w:ilvl w:val="0"/>
                        <w:numId w:val="1"/>
                      </w:numPr>
                      <w:tabs>
                        <w:tab w:val="left" w:pos="525"/>
                        <w:tab w:val="left" w:pos="526"/>
                      </w:tabs>
                      <w:spacing w:before="0" w:line="440" w:lineRule="exact"/>
                      <w:ind w:left="525" w:right="0" w:hanging="421"/>
                      <w:jc w:val="left"/>
                      <w:rPr>
                        <w:rFonts w:hint="eastAsia" w:ascii="Microsoft JhengHei" w:eastAsia="Microsoft JhengHei"/>
                        <w:b/>
                        <w:sz w:val="24"/>
                      </w:rPr>
                    </w:pPr>
                    <w:r>
                      <w:rPr>
                        <w:rFonts w:hint="eastAsia" w:ascii="Microsoft JhengHei" w:eastAsia="Microsoft JhengHei"/>
                        <w:b/>
                        <w:sz w:val="24"/>
                      </w:rPr>
                      <w:t>基本信息</w:t>
                    </w:r>
                  </w:p>
                </w:txbxContent>
              </v:textbox>
            </v:shape>
            <w10:wrap type="none"/>
            <w10:anchorlock/>
          </v:group>
        </w:pict>
      </w:r>
    </w:p>
    <w:p>
      <w:pPr>
        <w:pStyle w:val="4"/>
        <w:tabs>
          <w:tab w:val="left" w:pos="1271"/>
          <w:tab w:val="left" w:pos="4839"/>
          <w:tab w:val="left" w:pos="5365"/>
        </w:tabs>
        <w:spacing w:before="118"/>
      </w:pPr>
      <w:r>
        <w:t>姓</w:t>
      </w:r>
      <w:r>
        <w:tab/>
      </w:r>
      <w:r>
        <w:t>名：吉</w:t>
      </w:r>
      <w:r>
        <w:rPr>
          <w:spacing w:val="-3"/>
        </w:rPr>
        <w:t xml:space="preserve"> </w:t>
      </w:r>
      <w:r>
        <w:t>彬</w:t>
      </w:r>
      <w:r>
        <w:tab/>
      </w:r>
      <w:r>
        <w:t>性</w:t>
      </w:r>
      <w:r>
        <w:tab/>
      </w:r>
      <w:r>
        <w:t>别</w:t>
      </w:r>
      <w:r>
        <w:rPr>
          <w:spacing w:val="-3"/>
        </w:rPr>
        <w:t>：</w:t>
      </w:r>
      <w:r>
        <w:t>男</w:t>
      </w:r>
    </w:p>
    <w:p>
      <w:pPr>
        <w:pStyle w:val="4"/>
        <w:spacing w:before="11"/>
        <w:ind w:left="0"/>
        <w:rPr>
          <w:sz w:val="15"/>
        </w:rPr>
      </w:pPr>
    </w:p>
    <w:p>
      <w:pPr>
        <w:pStyle w:val="4"/>
        <w:tabs>
          <w:tab w:val="left" w:pos="4839"/>
          <w:tab w:val="left" w:pos="5365"/>
        </w:tabs>
      </w:pPr>
      <w:r>
        <w:t>出生</w:t>
      </w:r>
      <w:r>
        <w:rPr>
          <w:spacing w:val="-3"/>
        </w:rPr>
        <w:t>年</w:t>
      </w:r>
      <w:r>
        <w:t>月：1995-11-01</w:t>
      </w:r>
      <w:r>
        <w:tab/>
      </w:r>
      <w:r>
        <w:t>籍</w:t>
      </w:r>
      <w:r>
        <w:tab/>
      </w:r>
      <w:r>
        <w:rPr>
          <w:spacing w:val="-1"/>
          <w:w w:val="95"/>
        </w:rPr>
        <w:t>贯</w:t>
      </w:r>
      <w:r>
        <w:rPr>
          <w:spacing w:val="-3"/>
          <w:w w:val="95"/>
        </w:rPr>
        <w:t>：</w:t>
      </w:r>
      <w:r>
        <w:rPr>
          <w:w w:val="95"/>
        </w:rPr>
        <w:t>陕西咸阳</w:t>
      </w:r>
    </w:p>
    <w:p>
      <w:pPr>
        <w:pStyle w:val="4"/>
        <w:spacing w:before="1"/>
        <w:ind w:left="0"/>
        <w:rPr>
          <w:sz w:val="16"/>
        </w:rPr>
      </w:pPr>
    </w:p>
    <w:p>
      <w:pPr>
        <w:pStyle w:val="4"/>
        <w:tabs>
          <w:tab w:val="left" w:pos="4839"/>
          <w:tab w:val="left" w:pos="5365"/>
        </w:tabs>
      </w:pPr>
      <w:r>
        <w:t>毕业</w:t>
      </w:r>
      <w:r>
        <w:rPr>
          <w:spacing w:val="-3"/>
        </w:rPr>
        <w:t>学</w:t>
      </w:r>
      <w:r>
        <w:t>校</w:t>
      </w:r>
      <w:r>
        <w:rPr>
          <w:spacing w:val="-3"/>
        </w:rPr>
        <w:t>：</w:t>
      </w:r>
      <w:r>
        <w:t>西安建</w:t>
      </w:r>
      <w:r>
        <w:rPr>
          <w:spacing w:val="-3"/>
        </w:rPr>
        <w:t>筑</w:t>
      </w:r>
      <w:r>
        <w:t>科</w:t>
      </w:r>
      <w:r>
        <w:rPr>
          <w:spacing w:val="-3"/>
        </w:rPr>
        <w:t>技</w:t>
      </w:r>
      <w:r>
        <w:t>大学</w:t>
      </w:r>
      <w:r>
        <w:tab/>
      </w:r>
      <w:r>
        <w:t>专</w:t>
      </w:r>
      <w:r>
        <w:tab/>
      </w:r>
      <w:r>
        <w:rPr>
          <w:spacing w:val="-1"/>
          <w:w w:val="95"/>
        </w:rPr>
        <w:t>业</w:t>
      </w:r>
      <w:r>
        <w:rPr>
          <w:spacing w:val="-3"/>
          <w:w w:val="95"/>
        </w:rPr>
        <w:t>：</w:t>
      </w:r>
      <w:r>
        <w:rPr>
          <w:w w:val="95"/>
        </w:rPr>
        <w:t>软件工程</w:t>
      </w:r>
    </w:p>
    <w:p>
      <w:pPr>
        <w:pStyle w:val="4"/>
        <w:spacing w:before="12"/>
        <w:ind w:left="0"/>
        <w:rPr>
          <w:sz w:val="15"/>
        </w:rPr>
      </w:pPr>
    </w:p>
    <w:p>
      <w:pPr>
        <w:pStyle w:val="4"/>
        <w:tabs>
          <w:tab w:val="left" w:pos="4839"/>
        </w:tabs>
        <w:spacing w:after="19"/>
        <w:rPr>
          <w:rFonts w:ascii="Times New Roman" w:eastAsia="Times New Roman"/>
        </w:rPr>
      </w:pPr>
      <w:r>
        <w:t>联系</w:t>
      </w:r>
      <w:r>
        <w:rPr>
          <w:spacing w:val="-3"/>
        </w:rPr>
        <w:t>电</w:t>
      </w:r>
      <w:r>
        <w:t>话：</w:t>
      </w:r>
      <w:r>
        <w:rPr>
          <w:rFonts w:ascii="Times New Roman" w:eastAsia="Times New Roman"/>
        </w:rPr>
        <w:t>134-0504-1744</w:t>
      </w:r>
      <w:r>
        <w:rPr>
          <w:rFonts w:ascii="Times New Roman" w:eastAsia="Times New Roman"/>
        </w:rPr>
        <w:tab/>
      </w:r>
      <w:r>
        <w:rPr>
          <w:rFonts w:ascii="Times New Roman" w:eastAsia="Times New Roman"/>
        </w:rPr>
        <w:t>E-mail</w:t>
      </w:r>
      <w:r>
        <w:t>：</w:t>
      </w:r>
      <w:r>
        <w:fldChar w:fldCharType="begin"/>
      </w:r>
      <w:r>
        <w:instrText xml:space="preserve"> HYPERLINK "mailto:jibin_0310@163.com" \h </w:instrText>
      </w:r>
      <w:r>
        <w:fldChar w:fldCharType="separate"/>
      </w:r>
      <w:r>
        <w:rPr>
          <w:rFonts w:ascii="Times New Roman" w:eastAsia="Times New Roman"/>
          <w:color w:val="0461C1"/>
          <w:u w:val="single" w:color="0461C1"/>
        </w:rPr>
        <w:t>jibin_0310@163.com</w:t>
      </w:r>
      <w:r>
        <w:rPr>
          <w:rFonts w:ascii="Times New Roman" w:eastAsia="Times New Roman"/>
          <w:color w:val="0461C1"/>
          <w:u w:val="single" w:color="0461C1"/>
        </w:rPr>
        <w:fldChar w:fldCharType="end"/>
      </w:r>
    </w:p>
    <w:p>
      <w:pPr>
        <w:pStyle w:val="4"/>
        <w:ind w:left="103"/>
        <w:rPr>
          <w:rFonts w:ascii="Times New Roman"/>
          <w:sz w:val="20"/>
        </w:rPr>
      </w:pPr>
      <w:r>
        <w:rPr>
          <w:rFonts w:ascii="Times New Roman"/>
          <w:sz w:val="20"/>
        </w:rPr>
        <w:pict>
          <v:group id="_x0000_s1030" o:spid="_x0000_s1030" o:spt="203" style="height:25.75pt;width:429.95pt;" coordsize="8599,515">
            <o:lock v:ext="edit"/>
            <v:rect id="_x0000_s1031" o:spid="_x0000_s1031" o:spt="1" style="position:absolute;left:8;top:6;height:502;width:8583;" fillcolor="#E6E6E6" filled="t" stroked="f" coordsize="21600,21600">
              <v:path/>
              <v:fill on="t" focussize="0,0"/>
              <v:stroke on="f"/>
              <v:imagedata o:title=""/>
              <o:lock v:ext="edit"/>
            </v:rect>
            <v:shape id="_x0000_s1032" o:spid="_x0000_s1032" style="position:absolute;left:0;top:0;height:515;width:8599;" fillcolor="#C0C0C0" filled="t" stroked="f" coordsize="8599,515" path="m8598,514l0,514,0,0,8598,0,8598,7,14,7,7,14,14,14,14,500,7,500,14,507,8598,507,8598,514xm14,14l7,14,14,7,14,14xm8584,14l14,14,14,7,8584,7,8584,14xm8584,507l8584,7,8591,14,8598,14,8598,500,8591,500,8584,507xm8598,14l8591,14,8584,7,8598,7,8598,14xm14,507l7,500,14,500,14,507xm8584,507l14,507,14,500,8584,500,8584,507xm8598,507l8584,507,8591,500,8598,500,8598,507xe">
              <v:path arrowok="t"/>
              <v:fill on="t" focussize="0,0"/>
              <v:stroke on="f"/>
              <v:imagedata o:title=""/>
              <o:lock v:ext="edit"/>
            </v:shape>
            <v:shape id="_x0000_s1033" o:spid="_x0000_s1033" o:spt="202" type="#_x0000_t202" style="position:absolute;left:8;top:6;height:502;width:8585;" filled="f" stroked="f" coordsize="21600,21600">
              <v:path/>
              <v:fill on="f" focussize="0,0"/>
              <v:stroke on="f" joinstyle="miter"/>
              <v:imagedata o:title=""/>
              <o:lock v:ext="edit"/>
              <v:textbox inset="0mm,0mm,0mm,0mm">
                <w:txbxContent>
                  <w:p>
                    <w:pPr>
                      <w:numPr>
                        <w:ilvl w:val="0"/>
                        <w:numId w:val="2"/>
                      </w:numPr>
                      <w:tabs>
                        <w:tab w:val="left" w:pos="525"/>
                        <w:tab w:val="left" w:pos="526"/>
                      </w:tabs>
                      <w:spacing w:before="1"/>
                      <w:ind w:left="525" w:right="0" w:hanging="421"/>
                      <w:jc w:val="left"/>
                      <w:rPr>
                        <w:rFonts w:hint="eastAsia" w:ascii="Microsoft JhengHei" w:eastAsia="Microsoft JhengHei"/>
                        <w:b/>
                        <w:sz w:val="24"/>
                      </w:rPr>
                    </w:pPr>
                    <w:r>
                      <w:rPr>
                        <w:rFonts w:hint="eastAsia" w:ascii="Microsoft JhengHei" w:eastAsia="Microsoft JhengHei"/>
                        <w:b/>
                        <w:sz w:val="24"/>
                      </w:rPr>
                      <w:t>求职意向</w:t>
                    </w:r>
                  </w:p>
                </w:txbxContent>
              </v:textbox>
            </v:shape>
            <w10:wrap type="none"/>
            <w10:anchorlock/>
          </v:group>
        </w:pict>
      </w:r>
    </w:p>
    <w:p>
      <w:pPr>
        <w:pStyle w:val="4"/>
        <w:spacing w:before="113"/>
      </w:pPr>
      <w:r>
        <w:t>后端开发工程师（</w:t>
      </w:r>
      <w:r>
        <w:rPr>
          <w:rFonts w:ascii="Times New Roman" w:eastAsia="Times New Roman"/>
        </w:rPr>
        <w:t>java</w:t>
      </w:r>
      <w:r>
        <w:t>）</w:t>
      </w:r>
    </w:p>
    <w:p>
      <w:pPr>
        <w:pStyle w:val="4"/>
        <w:spacing w:before="11"/>
        <w:ind w:left="0"/>
        <w:rPr>
          <w:sz w:val="10"/>
        </w:rPr>
      </w:pPr>
      <w:r>
        <w:pict>
          <v:group id="_x0000_s1034" o:spid="_x0000_s1034" o:spt="203" style="position:absolute;left:0pt;margin-left:84.2pt;margin-top:8.9pt;height:22.4pt;width:429.95pt;mso-position-horizontal-relative:page;mso-wrap-distance-bottom:0pt;mso-wrap-distance-top:0pt;z-index:-15726592;mso-width-relative:page;mso-height-relative:page;" coordorigin="1685,179" coordsize="8599,448">
            <o:lock v:ext="edit"/>
            <v:rect id="_x0000_s1035" o:spid="_x0000_s1035" o:spt="1" style="position:absolute;left:1692;top:185;height:435;width:8585;" fillcolor="#E6E6E6" filled="t" stroked="f" coordsize="21600,21600">
              <v:path/>
              <v:fill on="t" focussize="0,0"/>
              <v:stroke on="f"/>
              <v:imagedata o:title=""/>
              <o:lock v:ext="edit"/>
            </v:rect>
            <v:shape id="_x0000_s1036" o:spid="_x0000_s1036" style="position:absolute;left:1684;top:178;height:448;width:8599;" fillcolor="#C0C0C0" filled="t" stroked="f" coordorigin="1685,179" coordsize="8599,448" path="m10283,626l1685,626,1685,179,10283,179,10283,186,1699,186,1692,193,1699,193,1699,612,1692,612,1699,619,10283,619,10283,626xm1699,193l1692,193,1699,186,1699,193xm10269,193l1699,193,1699,186,10269,186,10269,193xm10269,619l10269,186,10276,193,10283,193,10283,612,10276,612,10269,619xm10283,193l10276,193,10269,186,10283,186,10283,193xm1699,619l1692,612,1699,612,1699,619xm10269,619l1699,619,1699,612,10269,612,10269,619xm10283,619l10269,619,10276,612,10283,612,10283,619xe">
              <v:path arrowok="t"/>
              <v:fill on="t" focussize="0,0"/>
              <v:stroke on="f"/>
              <v:imagedata o:title=""/>
              <o:lock v:ext="edit"/>
            </v:shape>
            <v:shape id="_x0000_s1037" o:spid="_x0000_s1037" o:spt="202" type="#_x0000_t202" style="position:absolute;left:1692;top:185;height:435;width:8585;" filled="f" stroked="f" coordsize="21600,21600">
              <v:path/>
              <v:fill on="f" focussize="0,0"/>
              <v:stroke on="f" joinstyle="miter"/>
              <v:imagedata o:title=""/>
              <o:lock v:ext="edit"/>
              <v:textbox inset="0mm,0mm,0mm,0mm">
                <w:txbxContent>
                  <w:p>
                    <w:pPr>
                      <w:numPr>
                        <w:ilvl w:val="0"/>
                        <w:numId w:val="3"/>
                      </w:numPr>
                      <w:tabs>
                        <w:tab w:val="left" w:pos="527"/>
                        <w:tab w:val="left" w:pos="528"/>
                      </w:tabs>
                      <w:spacing w:before="20" w:line="414" w:lineRule="exact"/>
                      <w:ind w:left="528" w:right="0" w:hanging="423"/>
                      <w:jc w:val="left"/>
                      <w:rPr>
                        <w:rFonts w:hint="eastAsia" w:ascii="Microsoft JhengHei" w:eastAsia="Microsoft JhengHei"/>
                        <w:b/>
                        <w:sz w:val="24"/>
                      </w:rPr>
                    </w:pPr>
                    <w:r>
                      <w:rPr>
                        <w:rFonts w:hint="eastAsia" w:ascii="Microsoft JhengHei" w:eastAsia="Microsoft JhengHei"/>
                        <w:b/>
                        <w:sz w:val="24"/>
                      </w:rPr>
                      <w:t>教育背景</w:t>
                    </w:r>
                  </w:p>
                </w:txbxContent>
              </v:textbox>
            </v:shape>
            <w10:wrap type="topAndBottom"/>
          </v:group>
        </w:pict>
      </w:r>
    </w:p>
    <w:p>
      <w:pPr>
        <w:pStyle w:val="4"/>
        <w:tabs>
          <w:tab w:val="left" w:pos="2739"/>
          <w:tab w:val="left" w:pos="5259"/>
          <w:tab w:val="left" w:pos="6939"/>
        </w:tabs>
        <w:spacing w:before="115" w:after="22"/>
      </w:pPr>
      <w:r>
        <w:t>2014.9-2018.7</w:t>
      </w:r>
      <w:r>
        <w:tab/>
      </w:r>
      <w:r>
        <w:t>西安</w:t>
      </w:r>
      <w:r>
        <w:rPr>
          <w:spacing w:val="-3"/>
        </w:rPr>
        <w:t>建</w:t>
      </w:r>
      <w:r>
        <w:t>筑</w:t>
      </w:r>
      <w:r>
        <w:rPr>
          <w:spacing w:val="-3"/>
        </w:rPr>
        <w:t>科</w:t>
      </w:r>
      <w:r>
        <w:t>技</w:t>
      </w:r>
      <w:r>
        <w:rPr>
          <w:spacing w:val="-3"/>
        </w:rPr>
        <w:t>大</w:t>
      </w:r>
      <w:r>
        <w:t>学</w:t>
      </w:r>
      <w:r>
        <w:tab/>
      </w:r>
      <w:r>
        <w:t>软件</w:t>
      </w:r>
      <w:r>
        <w:rPr>
          <w:spacing w:val="-3"/>
        </w:rPr>
        <w:t>工</w:t>
      </w:r>
      <w:r>
        <w:t>程</w:t>
      </w:r>
      <w:r>
        <w:tab/>
      </w:r>
      <w:r>
        <w:t>全日制本科</w:t>
      </w:r>
    </w:p>
    <w:p>
      <w:pPr>
        <w:pStyle w:val="4"/>
        <w:ind w:left="103"/>
        <w:rPr>
          <w:sz w:val="20"/>
        </w:rPr>
      </w:pPr>
      <w:r>
        <w:rPr>
          <w:sz w:val="20"/>
        </w:rPr>
        <w:pict>
          <v:group id="_x0000_s1038" o:spid="_x0000_s1038" o:spt="203" style="height:22.5pt;width:429.95pt;" coordsize="8599,450">
            <o:lock v:ext="edit"/>
            <v:rect id="_x0000_s1039" o:spid="_x0000_s1039" o:spt="1" style="position:absolute;left:8;top:7;height:435;width:8583;" fillcolor="#E6E6E6" filled="t" stroked="f" coordsize="21600,21600">
              <v:path/>
              <v:fill on="t" focussize="0,0"/>
              <v:stroke on="f"/>
              <v:imagedata o:title=""/>
              <o:lock v:ext="edit"/>
            </v:rect>
            <v:shape id="_x0000_s1040" o:spid="_x0000_s1040" style="position:absolute;left:0;top:0;height:450;width:8599;" fillcolor="#C0C0C0" filled="t" stroked="f" coordsize="8599,450" path="m8598,449l0,449,0,0,8598,0,8598,7,14,7,7,14,14,14,14,435,7,435,14,442,8598,442,8598,449xm14,14l7,14,14,7,14,14xm8584,14l14,14,14,7,8584,7,8584,14xm8584,442l8584,7,8591,14,8598,14,8598,435,8591,435,8584,442xm8598,14l8591,14,8584,7,8598,7,8598,14xm14,442l7,435,14,435,14,442xm8584,442l14,442,14,435,8584,435,8584,442xm8598,442l8584,442,8591,435,8598,435,8598,442xe">
              <v:path arrowok="t"/>
              <v:fill on="t" focussize="0,0"/>
              <v:stroke on="f"/>
              <v:imagedata o:title=""/>
              <o:lock v:ext="edit"/>
            </v:shape>
            <v:shape id="_x0000_s1041" o:spid="_x0000_s1041" o:spt="202" type="#_x0000_t202" style="position:absolute;left:8;top:7;height:435;width:8585;" filled="f" stroked="f" coordsize="21600,21600">
              <v:path/>
              <v:fill on="f" focussize="0,0"/>
              <v:stroke on="f" joinstyle="miter"/>
              <v:imagedata o:title=""/>
              <o:lock v:ext="edit"/>
              <v:textbox inset="0mm,0mm,0mm,0mm">
                <w:txbxContent>
                  <w:p>
                    <w:pPr>
                      <w:numPr>
                        <w:ilvl w:val="0"/>
                        <w:numId w:val="4"/>
                      </w:numPr>
                      <w:tabs>
                        <w:tab w:val="left" w:pos="525"/>
                        <w:tab w:val="left" w:pos="526"/>
                      </w:tabs>
                      <w:spacing w:before="20" w:line="414" w:lineRule="exact"/>
                      <w:ind w:left="525" w:right="0" w:hanging="421"/>
                      <w:jc w:val="left"/>
                      <w:rPr>
                        <w:rFonts w:hint="eastAsia" w:ascii="Microsoft JhengHei" w:eastAsia="Microsoft JhengHei"/>
                        <w:b/>
                        <w:sz w:val="24"/>
                      </w:rPr>
                    </w:pPr>
                    <w:r>
                      <w:rPr>
                        <w:rFonts w:hint="eastAsia" w:ascii="Microsoft JhengHei" w:eastAsia="Microsoft JhengHei"/>
                        <w:b/>
                        <w:sz w:val="24"/>
                      </w:rPr>
                      <w:t>专业技能</w:t>
                    </w:r>
                  </w:p>
                </w:txbxContent>
              </v:textbox>
            </v:shape>
            <w10:wrap type="none"/>
            <w10:anchorlock/>
          </v:group>
        </w:pict>
      </w:r>
    </w:p>
    <w:p>
      <w:pPr>
        <w:pStyle w:val="3"/>
        <w:spacing w:line="268" w:lineRule="exact"/>
      </w:pPr>
      <w:bookmarkStart w:id="0" w:name="技术栈： "/>
      <w:bookmarkEnd w:id="0"/>
      <w:r>
        <w:t>技术栈：</w:t>
      </w:r>
    </w:p>
    <w:p>
      <w:pPr>
        <w:pStyle w:val="4"/>
        <w:spacing w:before="11" w:line="206" w:lineRule="auto"/>
        <w:ind w:left="1060" w:right="190"/>
      </w:pPr>
      <w:r>
        <w:rPr>
          <w:rFonts w:hint="eastAsia" w:ascii="Microsoft JhengHei" w:eastAsia="Microsoft JhengHei"/>
          <w:b/>
          <w:w w:val="95"/>
        </w:rPr>
        <w:t>熟练：</w:t>
      </w:r>
      <w:r>
        <w:t>Java、Springboot、SpringMVC、mybatis、Redis、MySQL、git、maven、数  据结构、Apache</w:t>
      </w:r>
      <w:r>
        <w:rPr>
          <w:spacing w:val="-1"/>
        </w:rPr>
        <w:t xml:space="preserve"> 字符串集合等工具包。</w:t>
      </w:r>
    </w:p>
    <w:p>
      <w:pPr>
        <w:pStyle w:val="4"/>
        <w:spacing w:line="228" w:lineRule="auto"/>
        <w:ind w:left="1060" w:right="293"/>
      </w:pPr>
      <w:r>
        <w:rPr>
          <w:rFonts w:hint="eastAsia" w:ascii="Microsoft JhengHei" w:eastAsia="Microsoft JhengHei"/>
          <w:b/>
        </w:rPr>
        <w:t>熟悉：</w:t>
      </w:r>
      <w:r>
        <w:t>Springcloud</w:t>
      </w:r>
      <w:r>
        <w:rPr>
          <w:spacing w:val="-8"/>
        </w:rPr>
        <w:t>、</w:t>
      </w:r>
      <w:r>
        <w:t>dubbo</w:t>
      </w:r>
      <w:r>
        <w:rPr>
          <w:spacing w:val="-5"/>
        </w:rPr>
        <w:t>、</w:t>
      </w:r>
      <w:r>
        <w:t>kafka</w:t>
      </w:r>
      <w:r>
        <w:rPr>
          <w:spacing w:val="-5"/>
        </w:rPr>
        <w:t>、</w:t>
      </w:r>
      <w:r>
        <w:t>jpa</w:t>
      </w:r>
      <w:r>
        <w:rPr>
          <w:spacing w:val="-3"/>
        </w:rPr>
        <w:t>、</w:t>
      </w:r>
      <w:r>
        <w:t>Apache</w:t>
      </w:r>
      <w:r>
        <w:rPr>
          <w:spacing w:val="-72"/>
        </w:rPr>
        <w:t xml:space="preserve"> </w:t>
      </w:r>
      <w:r>
        <w:rPr>
          <w:spacing w:val="-4"/>
        </w:rPr>
        <w:t>poi</w:t>
      </w:r>
      <w:r>
        <w:rPr>
          <w:spacing w:val="-3"/>
        </w:rPr>
        <w:t>、</w:t>
      </w:r>
      <w:r>
        <w:t>EasyExcel</w:t>
      </w:r>
      <w:r>
        <w:rPr>
          <w:spacing w:val="-3"/>
        </w:rPr>
        <w:t>、</w:t>
      </w:r>
      <w:r>
        <w:t>jvm</w:t>
      </w:r>
      <w:r>
        <w:rPr>
          <w:spacing w:val="-2"/>
        </w:rPr>
        <w:t>、设计模式。</w:t>
      </w:r>
    </w:p>
    <w:p>
      <w:pPr>
        <w:pStyle w:val="4"/>
        <w:spacing w:line="298" w:lineRule="exact"/>
        <w:ind w:left="1060"/>
      </w:pPr>
      <w:r>
        <w:rPr>
          <w:rFonts w:hint="eastAsia" w:ascii="Microsoft JhengHei" w:eastAsia="Microsoft JhengHei"/>
          <w:b/>
        </w:rPr>
        <w:t>掌握：</w:t>
      </w:r>
      <w:r>
        <w:t>Linux 和Docker 基本操作。</w:t>
      </w:r>
    </w:p>
    <w:p>
      <w:pPr>
        <w:pStyle w:val="3"/>
        <w:spacing w:line="268" w:lineRule="exact"/>
      </w:pPr>
      <w:r>
        <w:t>技能描述：</w:t>
      </w:r>
    </w:p>
    <w:p>
      <w:pPr>
        <w:pStyle w:val="8"/>
        <w:numPr>
          <w:ilvl w:val="0"/>
          <w:numId w:val="5"/>
        </w:numPr>
        <w:tabs>
          <w:tab w:val="left" w:pos="1479"/>
          <w:tab w:val="left" w:pos="1480"/>
        </w:tabs>
        <w:spacing w:before="0" w:after="0" w:line="264" w:lineRule="exact"/>
        <w:ind w:left="1480" w:right="0" w:hanging="420"/>
        <w:jc w:val="left"/>
        <w:rPr>
          <w:sz w:val="21"/>
        </w:rPr>
      </w:pPr>
      <w:r>
        <w:rPr>
          <w:spacing w:val="-12"/>
          <w:sz w:val="21"/>
        </w:rPr>
        <w:t xml:space="preserve">熟练使用 </w:t>
      </w:r>
      <w:r>
        <w:rPr>
          <w:sz w:val="21"/>
        </w:rPr>
        <w:t>Springboot</w:t>
      </w:r>
      <w:r>
        <w:rPr>
          <w:spacing w:val="-29"/>
          <w:sz w:val="21"/>
        </w:rPr>
        <w:t xml:space="preserve"> 集成 </w:t>
      </w:r>
      <w:r>
        <w:rPr>
          <w:sz w:val="21"/>
        </w:rPr>
        <w:t>mybatis、Redis</w:t>
      </w:r>
      <w:r>
        <w:rPr>
          <w:spacing w:val="-4"/>
          <w:sz w:val="21"/>
        </w:rPr>
        <w:t xml:space="preserve"> 进行</w:t>
      </w:r>
      <w:r>
        <w:rPr>
          <w:sz w:val="21"/>
        </w:rPr>
        <w:t>web</w:t>
      </w:r>
      <w:r>
        <w:rPr>
          <w:spacing w:val="-10"/>
          <w:sz w:val="21"/>
        </w:rPr>
        <w:t xml:space="preserve"> 后端开发。</w:t>
      </w:r>
    </w:p>
    <w:p>
      <w:pPr>
        <w:pStyle w:val="8"/>
        <w:numPr>
          <w:ilvl w:val="0"/>
          <w:numId w:val="5"/>
        </w:numPr>
        <w:tabs>
          <w:tab w:val="left" w:pos="1479"/>
          <w:tab w:val="left" w:pos="1480"/>
        </w:tabs>
        <w:spacing w:before="43" w:after="0" w:line="240" w:lineRule="auto"/>
        <w:ind w:left="1480" w:right="0" w:hanging="420"/>
        <w:jc w:val="left"/>
        <w:rPr>
          <w:sz w:val="21"/>
        </w:rPr>
      </w:pPr>
      <w:r>
        <w:rPr>
          <w:spacing w:val="-13"/>
          <w:sz w:val="21"/>
        </w:rPr>
        <w:t xml:space="preserve">熟练使用 </w:t>
      </w:r>
      <w:r>
        <w:rPr>
          <w:sz w:val="21"/>
        </w:rPr>
        <w:t>git</w:t>
      </w:r>
      <w:r>
        <w:rPr>
          <w:spacing w:val="-16"/>
          <w:sz w:val="21"/>
        </w:rPr>
        <w:t xml:space="preserve"> 进行代码管理和 </w:t>
      </w:r>
      <w:r>
        <w:rPr>
          <w:sz w:val="21"/>
        </w:rPr>
        <w:t>maven</w:t>
      </w:r>
      <w:r>
        <w:rPr>
          <w:spacing w:val="-8"/>
          <w:sz w:val="21"/>
        </w:rPr>
        <w:t xml:space="preserve"> 进行依赖版本控制。</w:t>
      </w:r>
    </w:p>
    <w:p>
      <w:pPr>
        <w:pStyle w:val="8"/>
        <w:numPr>
          <w:ilvl w:val="0"/>
          <w:numId w:val="5"/>
        </w:numPr>
        <w:tabs>
          <w:tab w:val="left" w:pos="1479"/>
          <w:tab w:val="left" w:pos="1480"/>
        </w:tabs>
        <w:spacing w:before="45" w:after="0" w:line="280" w:lineRule="auto"/>
        <w:ind w:left="1480" w:right="305" w:hanging="420"/>
        <w:jc w:val="left"/>
        <w:rPr>
          <w:sz w:val="21"/>
        </w:rPr>
      </w:pPr>
      <w:r>
        <w:rPr>
          <w:spacing w:val="-12"/>
          <w:sz w:val="21"/>
        </w:rPr>
        <w:t xml:space="preserve">熟练使用 </w:t>
      </w:r>
      <w:r>
        <w:rPr>
          <w:sz w:val="21"/>
        </w:rPr>
        <w:t>Linux</w:t>
      </w:r>
      <w:r>
        <w:rPr>
          <w:spacing w:val="-17"/>
          <w:sz w:val="21"/>
        </w:rPr>
        <w:t xml:space="preserve"> 基本命令，如目录的进入、删除、创建、拷贝、移动；文件的查</w:t>
      </w:r>
      <w:r>
        <w:rPr>
          <w:spacing w:val="-8"/>
          <w:sz w:val="21"/>
        </w:rPr>
        <w:t>看、删除、创建、拷贝、移动、匹配字符串；进程状态查看等。</w:t>
      </w:r>
    </w:p>
    <w:p>
      <w:pPr>
        <w:pStyle w:val="8"/>
        <w:numPr>
          <w:ilvl w:val="0"/>
          <w:numId w:val="5"/>
        </w:numPr>
        <w:tabs>
          <w:tab w:val="left" w:pos="1479"/>
          <w:tab w:val="left" w:pos="1480"/>
        </w:tabs>
        <w:spacing w:before="6" w:after="13" w:line="240" w:lineRule="auto"/>
        <w:ind w:left="1480" w:right="0" w:hanging="420"/>
        <w:jc w:val="left"/>
        <w:rPr>
          <w:sz w:val="21"/>
        </w:rPr>
      </w:pPr>
      <w:r>
        <w:rPr>
          <w:spacing w:val="-13"/>
          <w:sz w:val="21"/>
        </w:rPr>
        <w:t xml:space="preserve">熟悉使用 </w:t>
      </w:r>
      <w:r>
        <w:rPr>
          <w:sz w:val="21"/>
        </w:rPr>
        <w:t>dubbo、kafka</w:t>
      </w:r>
      <w:r>
        <w:rPr>
          <w:spacing w:val="-9"/>
          <w:sz w:val="21"/>
        </w:rPr>
        <w:t xml:space="preserve"> 进行模块间通信。</w:t>
      </w:r>
    </w:p>
    <w:p>
      <w:pPr>
        <w:pStyle w:val="4"/>
        <w:ind w:left="103"/>
        <w:rPr>
          <w:sz w:val="20"/>
        </w:rPr>
      </w:pPr>
      <w:r>
        <w:rPr>
          <w:sz w:val="20"/>
        </w:rPr>
        <w:pict>
          <v:group id="_x0000_s1042" o:spid="_x0000_s1042" o:spt="203" style="height:23.1pt;width:429.95pt;" coordsize="8599,462">
            <o:lock v:ext="edit"/>
            <v:rect id="_x0000_s1043" o:spid="_x0000_s1043" o:spt="1" style="position:absolute;left:8;top:6;height:447;width:8583;" fillcolor="#E6E6E6" filled="t" stroked="f" coordsize="21600,21600">
              <v:path/>
              <v:fill on="t" focussize="0,0"/>
              <v:stroke on="f"/>
              <v:imagedata o:title=""/>
              <o:lock v:ext="edit"/>
            </v:rect>
            <v:shape id="_x0000_s1044" o:spid="_x0000_s1044" style="position:absolute;left:0;top:0;height:462;width:8599;" fillcolor="#C0C0C0" filled="t" stroked="f" coordsize="8599,462" path="m8598,461l0,461,0,0,8598,0,8598,7,14,7,7,14,14,14,14,447,7,447,14,454,8598,454,8598,461xm14,14l7,14,14,7,14,14xm8584,14l14,14,14,7,8584,7,8584,14xm8584,454l8584,7,8591,14,8598,14,8598,447,8591,447,8584,454xm8598,14l8591,14,8584,7,8598,7,8598,14xm14,454l7,447,14,447,14,454xm8584,454l14,454,14,447,8584,447,8584,454xm8598,454l8584,454,8591,447,8598,447,8598,454xe">
              <v:path arrowok="t"/>
              <v:fill on="t" focussize="0,0"/>
              <v:stroke on="f"/>
              <v:imagedata o:title=""/>
              <o:lock v:ext="edit"/>
            </v:shape>
            <v:shape id="_x0000_s1045" o:spid="_x0000_s1045" o:spt="202" type="#_x0000_t202" style="position:absolute;left:8;top:6;height:447;width:8585;" filled="f" stroked="f" coordsize="21600,21600">
              <v:path/>
              <v:fill on="f" focussize="0,0"/>
              <v:stroke on="f" joinstyle="miter"/>
              <v:imagedata o:title=""/>
              <o:lock v:ext="edit"/>
              <v:textbox inset="0mm,0mm,0mm,0mm">
                <w:txbxContent>
                  <w:p>
                    <w:pPr>
                      <w:numPr>
                        <w:ilvl w:val="0"/>
                        <w:numId w:val="6"/>
                      </w:numPr>
                      <w:tabs>
                        <w:tab w:val="left" w:pos="525"/>
                        <w:tab w:val="left" w:pos="526"/>
                      </w:tabs>
                      <w:spacing w:before="25" w:line="421" w:lineRule="exact"/>
                      <w:ind w:left="525" w:right="0" w:hanging="421"/>
                      <w:jc w:val="left"/>
                      <w:rPr>
                        <w:rFonts w:hint="eastAsia" w:ascii="Microsoft JhengHei" w:eastAsia="Microsoft JhengHei"/>
                        <w:b/>
                        <w:sz w:val="24"/>
                      </w:rPr>
                    </w:pPr>
                    <w:r>
                      <w:rPr>
                        <w:rFonts w:hint="eastAsia" w:ascii="Microsoft JhengHei" w:eastAsia="Microsoft JhengHei"/>
                        <w:b/>
                        <w:sz w:val="24"/>
                      </w:rPr>
                      <w:t>工作经历</w:t>
                    </w:r>
                  </w:p>
                </w:txbxContent>
              </v:textbox>
            </v:shape>
            <w10:wrap type="none"/>
            <w10:anchorlock/>
          </v:group>
        </w:pict>
      </w:r>
    </w:p>
    <w:p>
      <w:pPr>
        <w:pStyle w:val="3"/>
        <w:numPr>
          <w:ilvl w:val="0"/>
          <w:numId w:val="7"/>
        </w:numPr>
        <w:tabs>
          <w:tab w:val="left" w:pos="639"/>
          <w:tab w:val="left" w:pos="640"/>
          <w:tab w:val="left" w:pos="3579"/>
          <w:tab w:val="left" w:pos="5679"/>
        </w:tabs>
        <w:spacing w:before="0" w:after="0" w:line="278" w:lineRule="exact"/>
        <w:ind w:left="640" w:right="0" w:hanging="420"/>
        <w:jc w:val="left"/>
        <w:rPr>
          <w:rFonts w:ascii="Wingdings" w:hAnsi="Wingdings" w:eastAsia="Wingdings"/>
        </w:rPr>
      </w:pPr>
      <w:bookmarkStart w:id="1" w:name="时间：2019.04-至今公司：云开科技职位：服务端开发工程师 "/>
      <w:bookmarkEnd w:id="1"/>
      <w:bookmarkStart w:id="2" w:name="时间：2019.04-至今公司：云开科技职位：服务端开发工程师 "/>
      <w:bookmarkEnd w:id="2"/>
      <w:r>
        <w:t>时间：</w:t>
      </w:r>
      <w:r>
        <w:rPr>
          <w:rFonts w:hint="eastAsia" w:ascii="Microsoft JhengHei" w:hAnsi="Microsoft JhengHei" w:eastAsia="Microsoft JhengHei" w:cs="Microsoft JhengHei"/>
          <w:b/>
          <w:bCs/>
          <w:sz w:val="21"/>
          <w:szCs w:val="21"/>
          <w:lang w:val="en-US" w:eastAsia="en-US" w:bidi="ar-SA"/>
        </w:rPr>
        <w:t>20</w:t>
      </w:r>
      <w:r>
        <w:rPr>
          <w:rFonts w:hint="eastAsia" w:ascii="Microsoft JhengHei" w:hAnsi="Microsoft JhengHei" w:eastAsia="Microsoft JhengHei" w:cs="Microsoft JhengHei"/>
          <w:b/>
          <w:bCs/>
          <w:sz w:val="21"/>
          <w:szCs w:val="21"/>
          <w:lang w:val="en-US" w:eastAsia="zh-CN" w:bidi="ar-SA"/>
        </w:rPr>
        <w:t>20</w:t>
      </w:r>
      <w:r>
        <w:rPr>
          <w:rFonts w:hint="eastAsia" w:ascii="Microsoft JhengHei" w:hAnsi="Microsoft JhengHei" w:eastAsia="Microsoft JhengHei" w:cs="Microsoft JhengHei"/>
          <w:b/>
          <w:bCs/>
          <w:sz w:val="21"/>
          <w:szCs w:val="21"/>
          <w:lang w:val="en-US" w:eastAsia="en-US" w:bidi="ar-SA"/>
        </w:rPr>
        <w:t>.0</w:t>
      </w:r>
      <w:r>
        <w:rPr>
          <w:rFonts w:hint="eastAsia" w:ascii="Microsoft JhengHei" w:hAnsi="Microsoft JhengHei" w:eastAsia="Microsoft JhengHei" w:cs="Microsoft JhengHei"/>
          <w:b/>
          <w:bCs/>
          <w:sz w:val="21"/>
          <w:szCs w:val="21"/>
          <w:lang w:val="en-US" w:eastAsia="zh-CN" w:bidi="ar-SA"/>
        </w:rPr>
        <w:t>9</w:t>
      </w:r>
      <w:r>
        <w:rPr>
          <w:rFonts w:hint="eastAsia" w:ascii="Microsoft JhengHei" w:hAnsi="Microsoft JhengHei" w:eastAsia="Microsoft JhengHei" w:cs="Microsoft JhengHei"/>
          <w:b/>
          <w:bCs/>
          <w:sz w:val="21"/>
          <w:szCs w:val="21"/>
          <w:lang w:val="en-US" w:eastAsia="en-US" w:bidi="ar-SA"/>
        </w:rPr>
        <w:t>-</w:t>
      </w:r>
      <w:r>
        <w:rPr>
          <w:rFonts w:hint="eastAsia" w:ascii="Microsoft JhengHei" w:hAnsi="Microsoft JhengHei" w:eastAsia="Microsoft JhengHei" w:cs="Microsoft JhengHei"/>
          <w:b/>
          <w:bCs/>
          <w:sz w:val="21"/>
          <w:szCs w:val="21"/>
          <w:lang w:val="en-US" w:eastAsia="zh-CN" w:bidi="ar-SA"/>
        </w:rPr>
        <w:t>至今</w:t>
      </w:r>
      <w:r>
        <w:tab/>
      </w:r>
      <w:r>
        <w:t>公司：</w:t>
      </w:r>
      <w:r>
        <w:rPr>
          <w:rFonts w:hint="eastAsia" w:ascii="Microsoft JhengHei" w:hAnsi="Microsoft JhengHei" w:eastAsia="Microsoft JhengHei" w:cs="Microsoft JhengHei"/>
          <w:b/>
          <w:bCs/>
          <w:sz w:val="21"/>
          <w:szCs w:val="21"/>
          <w:lang w:val="en-US" w:eastAsia="zh-CN" w:bidi="ar-SA"/>
        </w:rPr>
        <w:t>vivo（德科）</w:t>
      </w:r>
      <w:r>
        <w:tab/>
      </w:r>
      <w:r>
        <w:rPr>
          <w:rFonts w:hint="eastAsia" w:eastAsia="宋体"/>
          <w:lang w:val="en-US" w:eastAsia="zh-CN"/>
        </w:rPr>
        <w:tab/>
      </w:r>
      <w:r>
        <w:t>职位：服务端开发</w:t>
      </w:r>
    </w:p>
    <w:p>
      <w:pPr>
        <w:pStyle w:val="3"/>
        <w:numPr>
          <w:ilvl w:val="0"/>
          <w:numId w:val="7"/>
        </w:numPr>
        <w:tabs>
          <w:tab w:val="left" w:pos="639"/>
          <w:tab w:val="left" w:pos="640"/>
          <w:tab w:val="left" w:pos="3579"/>
          <w:tab w:val="left" w:pos="5679"/>
        </w:tabs>
        <w:spacing w:before="0" w:after="0" w:line="278" w:lineRule="exact"/>
        <w:ind w:left="640" w:right="0" w:hanging="420"/>
        <w:jc w:val="left"/>
        <w:rPr>
          <w:rFonts w:ascii="Wingdings" w:hAnsi="Wingdings" w:eastAsia="Wingdings"/>
        </w:rPr>
      </w:pPr>
      <w:r>
        <w:pict>
          <v:group id="_x0000_s1046" o:spid="_x0000_s1046" o:spt="203" style="position:absolute;left:0pt;margin-left:84.2pt;margin-top:14.7pt;height:24.75pt;width:429.95pt;mso-position-horizontal-relative:page;z-index:-15821824;mso-width-relative:page;mso-height-relative:page;" coordorigin="1685,294" coordsize="8599,495">
            <o:lock v:ext="edit"/>
            <v:rect id="_x0000_s1047" o:spid="_x0000_s1047" o:spt="1" style="position:absolute;left:1692;top:302;height:480;width:8585;" fillcolor="#E6E6E6" filled="t" stroked="f" coordsize="21600,21600">
              <v:path/>
              <v:fill on="t" focussize="0,0"/>
              <v:stroke on="f"/>
              <v:imagedata o:title=""/>
              <o:lock v:ext="edit"/>
            </v:rect>
            <v:shape id="_x0000_s1048" o:spid="_x0000_s1048" style="position:absolute;left:1684;top:294;height:495;width:8599;" fillcolor="#C0C0C0" filled="t" stroked="f" coordorigin="1685,294" coordsize="8599,495" path="m10283,789l1685,789,1685,294,10283,294,10283,302,1699,302,1692,309,1699,309,1699,774,1692,774,1699,782,10283,782,10283,789xm1699,309l1692,309,1699,302,1699,309xm10269,309l1699,309,1699,302,10269,302,10269,309xm10269,782l10269,302,10276,309,10283,309,10283,774,10276,774,10269,782xm10283,309l10276,309,10269,302,10283,302,10283,309xm1699,782l1692,774,1699,774,1699,782xm10269,782l1699,782,1699,774,10269,774,10269,782xm10283,782l10269,782,10276,774,10283,774,10283,782xe">
              <v:path arrowok="t"/>
              <v:fill on="t" focussize="0,0"/>
              <v:stroke on="f"/>
              <v:imagedata o:title=""/>
              <o:lock v:ext="edit"/>
            </v:shape>
            <v:shape id="_x0000_s1049" o:spid="_x0000_s1049" o:spt="202" type="#_x0000_t202" style="position:absolute;left:1692;top:302;height:480;width:8585;" filled="f" stroked="f" coordsize="21600,21600">
              <v:path/>
              <v:fill on="f" focussize="0,0"/>
              <v:stroke on="f" joinstyle="miter"/>
              <v:imagedata o:title=""/>
              <o:lock v:ext="edit"/>
              <v:textbox inset="0mm,0mm,0mm,0mm">
                <w:txbxContent>
                  <w:p>
                    <w:pPr>
                      <w:numPr>
                        <w:ilvl w:val="0"/>
                        <w:numId w:val="8"/>
                      </w:numPr>
                      <w:tabs>
                        <w:tab w:val="left" w:pos="527"/>
                        <w:tab w:val="left" w:pos="528"/>
                      </w:tabs>
                      <w:spacing w:before="37"/>
                      <w:ind w:left="528" w:right="0" w:hanging="423"/>
                      <w:jc w:val="left"/>
                      <w:rPr>
                        <w:rFonts w:hint="eastAsia" w:ascii="Microsoft JhengHei" w:eastAsia="Microsoft JhengHei"/>
                        <w:b/>
                        <w:sz w:val="24"/>
                      </w:rPr>
                    </w:pPr>
                    <w:r>
                      <w:rPr>
                        <w:rFonts w:hint="eastAsia" w:ascii="Microsoft JhengHei" w:eastAsia="Microsoft JhengHei"/>
                        <w:b/>
                        <w:sz w:val="24"/>
                      </w:rPr>
                      <w:t>项目经验</w:t>
                    </w:r>
                  </w:p>
                </w:txbxContent>
              </v:textbox>
            </v:shape>
          </v:group>
        </w:pict>
      </w:r>
      <w:r>
        <w:rPr>
          <w:rFonts w:hint="eastAsia" w:ascii="Microsoft JhengHei" w:hAnsi="Microsoft JhengHei" w:eastAsia="Microsoft JhengHei"/>
          <w:b/>
          <w:sz w:val="21"/>
        </w:rPr>
        <w:t>时间：</w:t>
      </w:r>
      <w:r>
        <w:rPr>
          <w:rFonts w:hint="eastAsia" w:ascii="Microsoft JhengHei" w:hAnsi="Microsoft JhengHei" w:eastAsia="Microsoft JhengHei" w:cs="Microsoft JhengHei"/>
          <w:b/>
          <w:bCs/>
          <w:sz w:val="21"/>
          <w:szCs w:val="21"/>
          <w:lang w:val="en-US" w:eastAsia="en-US" w:bidi="ar-SA"/>
        </w:rPr>
        <w:t>2018.07-20</w:t>
      </w:r>
      <w:r>
        <w:rPr>
          <w:rFonts w:hint="eastAsia" w:ascii="Microsoft JhengHei" w:hAnsi="Microsoft JhengHei" w:eastAsia="Microsoft JhengHei" w:cs="Microsoft JhengHei"/>
          <w:b/>
          <w:bCs/>
          <w:sz w:val="21"/>
          <w:szCs w:val="21"/>
          <w:lang w:val="en-US" w:eastAsia="zh-CN" w:bidi="ar-SA"/>
        </w:rPr>
        <w:t>20</w:t>
      </w:r>
      <w:r>
        <w:rPr>
          <w:rFonts w:hint="eastAsia" w:ascii="Microsoft JhengHei" w:hAnsi="Microsoft JhengHei" w:eastAsia="Microsoft JhengHei" w:cs="Microsoft JhengHei"/>
          <w:b/>
          <w:bCs/>
          <w:sz w:val="21"/>
          <w:szCs w:val="21"/>
          <w:lang w:val="en-US" w:eastAsia="en-US" w:bidi="ar-SA"/>
        </w:rPr>
        <w:t>.0</w:t>
      </w:r>
      <w:r>
        <w:rPr>
          <w:rFonts w:hint="eastAsia" w:ascii="Microsoft JhengHei" w:hAnsi="Microsoft JhengHei" w:eastAsia="Microsoft JhengHei" w:cs="Microsoft JhengHei"/>
          <w:b/>
          <w:bCs/>
          <w:sz w:val="21"/>
          <w:szCs w:val="21"/>
          <w:lang w:val="en-US" w:eastAsia="zh-CN" w:bidi="ar-SA"/>
        </w:rPr>
        <w:t>8</w:t>
      </w:r>
      <w:r>
        <w:rPr>
          <w:rFonts w:hint="eastAsia" w:ascii="Microsoft JhengHei" w:hAnsi="Microsoft JhengHei" w:eastAsia="Microsoft JhengHei"/>
          <w:b/>
          <w:sz w:val="21"/>
        </w:rPr>
        <w:tab/>
      </w:r>
      <w:r>
        <w:rPr>
          <w:rFonts w:hint="eastAsia" w:ascii="Microsoft JhengHei" w:hAnsi="Microsoft JhengHei" w:eastAsia="Microsoft JhengHei"/>
          <w:b/>
          <w:sz w:val="21"/>
        </w:rPr>
        <w:t>公司：</w:t>
      </w:r>
      <w:r>
        <w:rPr>
          <w:rFonts w:ascii="Microsoft JhengHei" w:hAnsi="Microsoft JhengHei" w:eastAsia="Microsoft JhengHei" w:cs="Microsoft JhengHei"/>
          <w:b/>
          <w:bCs/>
          <w:sz w:val="21"/>
          <w:szCs w:val="21"/>
          <w:lang w:val="en-US" w:eastAsia="en-US" w:bidi="ar-SA"/>
        </w:rPr>
        <w:t>云开科技</w:t>
      </w:r>
      <w:r>
        <w:rPr>
          <w:rFonts w:hint="eastAsia" w:ascii="Microsoft JhengHei" w:hAnsi="Microsoft JhengHei" w:eastAsia="Microsoft JhengHei"/>
          <w:b/>
          <w:sz w:val="21"/>
        </w:rPr>
        <w:tab/>
      </w:r>
      <w:r>
        <w:rPr>
          <w:rFonts w:hint="eastAsia" w:eastAsia="宋体"/>
          <w:b/>
          <w:sz w:val="21"/>
          <w:lang w:val="en-US" w:eastAsia="zh-CN"/>
        </w:rPr>
        <w:tab/>
      </w:r>
      <w:r>
        <w:rPr>
          <w:rFonts w:hint="eastAsia" w:ascii="Microsoft JhengHei" w:hAnsi="Microsoft JhengHei" w:eastAsia="Microsoft JhengHei"/>
          <w:b/>
          <w:sz w:val="21"/>
        </w:rPr>
        <w:t>职位：</w:t>
      </w:r>
      <w:r>
        <w:t>服务端开发</w:t>
      </w:r>
    </w:p>
    <w:p>
      <w:pPr>
        <w:pStyle w:val="8"/>
        <w:numPr>
          <w:ilvl w:val="0"/>
          <w:numId w:val="7"/>
        </w:numPr>
        <w:tabs>
          <w:tab w:val="left" w:pos="639"/>
          <w:tab w:val="left" w:pos="640"/>
          <w:tab w:val="left" w:pos="3579"/>
          <w:tab w:val="left" w:pos="5679"/>
        </w:tabs>
        <w:spacing w:before="0" w:after="0" w:line="360" w:lineRule="exact"/>
        <w:ind w:left="640" w:right="0" w:hanging="420"/>
        <w:jc w:val="left"/>
        <w:rPr>
          <w:rFonts w:ascii="Wingdings" w:hAnsi="Wingdings" w:eastAsia="Wingdings"/>
          <w:b/>
          <w:sz w:val="21"/>
        </w:rPr>
      </w:pPr>
    </w:p>
    <w:p>
      <w:pPr>
        <w:pStyle w:val="4"/>
        <w:spacing w:before="10"/>
        <w:ind w:left="0"/>
        <w:rPr>
          <w:rFonts w:ascii="Microsoft JhengHei"/>
          <w:b/>
          <w:sz w:val="17"/>
        </w:rPr>
      </w:pPr>
    </w:p>
    <w:p>
      <w:pPr>
        <w:pStyle w:val="2"/>
        <w:numPr>
          <w:ilvl w:val="0"/>
          <w:numId w:val="9"/>
        </w:numPr>
        <w:tabs>
          <w:tab w:val="left" w:pos="639"/>
          <w:tab w:val="left" w:pos="640"/>
          <w:tab w:val="left" w:pos="1899"/>
        </w:tabs>
        <w:spacing w:before="0" w:after="0" w:line="388" w:lineRule="exact"/>
        <w:ind w:left="420" w:leftChars="0" w:right="0" w:rightChars="0" w:hanging="420" w:firstLineChars="0"/>
        <w:jc w:val="left"/>
      </w:pPr>
      <w:r>
        <w:t>项目一</w:t>
      </w:r>
      <w:r>
        <w:tab/>
      </w:r>
      <w:r>
        <w:rPr>
          <w:rFonts w:hint="eastAsia"/>
          <w:lang w:val="en-US" w:eastAsia="zh-CN"/>
        </w:rPr>
        <w:t>外销短信</w:t>
      </w:r>
      <w:r>
        <w:t>（</w:t>
      </w:r>
      <w:r>
        <w:rPr>
          <w:rFonts w:hint="eastAsia"/>
          <w:lang w:val="en-US" w:eastAsia="zh-CN"/>
        </w:rPr>
        <w:t>vivo</w:t>
      </w:r>
      <w:r>
        <w:t>）</w:t>
      </w:r>
    </w:p>
    <w:p>
      <w:pPr>
        <w:pStyle w:val="4"/>
        <w:spacing w:before="14" w:line="182" w:lineRule="auto"/>
        <w:ind w:right="293"/>
      </w:pPr>
      <w:r>
        <w:rPr>
          <w:rFonts w:hint="eastAsia" w:ascii="Microsoft JhengHei" w:eastAsia="Microsoft JhengHei"/>
          <w:b/>
          <w:w w:val="95"/>
        </w:rPr>
        <w:t>技术支持：</w:t>
      </w:r>
      <w:r>
        <w:t>Spring、</w:t>
      </w:r>
      <w:r>
        <w:rPr>
          <w:rFonts w:hint="eastAsia"/>
          <w:lang w:val="en-US" w:eastAsia="zh-CN"/>
        </w:rPr>
        <w:t>mybatis</w:t>
      </w:r>
      <w:r>
        <w:t>、Redis、MySQL</w:t>
      </w:r>
      <w:r>
        <w:rPr>
          <w:rFonts w:hint="eastAsia"/>
          <w:lang w:eastAsia="zh-CN"/>
        </w:rPr>
        <w:t>、</w:t>
      </w:r>
      <w:r>
        <w:t xml:space="preserve">ShardingSphere。  </w:t>
      </w:r>
    </w:p>
    <w:p>
      <w:pPr>
        <w:pStyle w:val="4"/>
        <w:spacing w:before="14" w:line="182" w:lineRule="auto"/>
        <w:ind w:right="293"/>
        <w:rPr>
          <w:rFonts w:hint="eastAsia" w:ascii="Microsoft JhengHei" w:eastAsia="Microsoft JhengHei"/>
          <w:b/>
        </w:rPr>
      </w:pPr>
      <w:r>
        <w:rPr>
          <w:rFonts w:hint="eastAsia" w:ascii="Microsoft JhengHei" w:eastAsia="Microsoft JhengHei"/>
          <w:b/>
        </w:rPr>
        <w:t>项目描述：</w:t>
      </w:r>
    </w:p>
    <w:p>
      <w:pPr>
        <w:pStyle w:val="4"/>
        <w:spacing w:before="15" w:line="283" w:lineRule="auto"/>
        <w:ind w:right="293" w:firstLine="420"/>
        <w:rPr>
          <w:rFonts w:hint="default" w:eastAsia="宋体"/>
          <w:lang w:val="en-US" w:eastAsia="zh-CN"/>
        </w:rPr>
      </w:pPr>
      <w:r>
        <w:rPr>
          <w:rFonts w:hint="eastAsia"/>
          <w:lang w:val="en-US" w:eastAsia="zh-CN"/>
        </w:rPr>
        <w:t>针对印度、印尼的</w:t>
      </w:r>
      <w:r>
        <w:t>企业</w:t>
      </w:r>
      <w:r>
        <w:rPr>
          <w:rFonts w:hint="eastAsia"/>
          <w:lang w:val="en-US" w:eastAsia="zh-CN"/>
        </w:rPr>
        <w:t>广告投放平台</w:t>
      </w:r>
      <w:r>
        <w:t>。</w:t>
      </w:r>
      <w:r>
        <w:rPr>
          <w:rFonts w:hint="eastAsia"/>
          <w:lang w:val="en-US" w:eastAsia="zh-CN"/>
        </w:rPr>
        <w:t>以投放广告为核心延伸出文本短信和智慧短信。文本短信就是普通的以文本形式展示到用户手机上。智慧短信允许广告商下发菜单和广告内容以结构化卡片的形式投送到用户手机。</w:t>
      </w:r>
    </w:p>
    <w:p>
      <w:pPr>
        <w:pStyle w:val="3"/>
        <w:spacing w:before="16" w:line="360" w:lineRule="exact"/>
      </w:pPr>
      <w:r>
        <w:t>负责模块：</w:t>
      </w:r>
    </w:p>
    <w:p>
      <w:pPr>
        <w:pStyle w:val="4"/>
        <w:spacing w:line="243" w:lineRule="exact"/>
        <w:ind w:left="1060"/>
        <w:rPr>
          <w:rFonts w:hint="eastAsia" w:eastAsia="宋体"/>
          <w:lang w:eastAsia="zh-CN"/>
        </w:rPr>
      </w:pPr>
      <w:r>
        <w:t>该项目是原有项目，主要负责</w:t>
      </w:r>
      <w:r>
        <w:rPr>
          <w:rFonts w:hint="eastAsia"/>
          <w:lang w:val="en-US" w:eastAsia="zh-CN"/>
        </w:rPr>
        <w:t>寻址（通过客户端请求确定手机卡与手机设备的绑定关系）、寻址回调（通过国外运营商确定手机卡与手机号的绑定关系）、短信下发及统计（广告商给出用户手机号和广告内容，我方负责投放）、菜单推送及审核流程（获取广告商的菜单链接制作结构化卡片）</w:t>
      </w:r>
      <w:r>
        <w:t>及需求变更</w:t>
      </w:r>
      <w:r>
        <w:rPr>
          <w:rFonts w:hint="eastAsia"/>
          <w:lang w:eastAsia="zh-CN"/>
        </w:rPr>
        <w:t>。</w:t>
      </w:r>
    </w:p>
    <w:p>
      <w:pPr>
        <w:pStyle w:val="3"/>
        <w:spacing w:before="12" w:line="240" w:lineRule="auto"/>
        <w:rPr>
          <w:rFonts w:hint="default" w:ascii="宋体" w:hAnsi="宋体" w:eastAsia="宋体" w:cs="宋体"/>
          <w:b w:val="0"/>
          <w:bCs w:val="0"/>
          <w:sz w:val="21"/>
          <w:szCs w:val="21"/>
          <w:lang w:val="en-US" w:eastAsia="zh-CN" w:bidi="ar-SA"/>
        </w:rPr>
        <w:sectPr>
          <w:type w:val="continuous"/>
          <w:pgSz w:w="11910" w:h="16840"/>
          <w:pgMar w:top="1420" w:right="1520" w:bottom="280" w:left="1580" w:header="720" w:footer="720" w:gutter="0"/>
        </w:sectPr>
      </w:pPr>
      <w:r>
        <w:t>技术描述：</w:t>
      </w:r>
      <w:r>
        <w:rPr>
          <w:rFonts w:hint="eastAsia" w:ascii="宋体" w:hAnsi="宋体" w:eastAsia="宋体" w:cs="宋体"/>
          <w:b w:val="0"/>
          <w:bCs w:val="0"/>
          <w:sz w:val="21"/>
          <w:szCs w:val="21"/>
          <w:lang w:val="en-US" w:eastAsia="zh-CN" w:bidi="ar-SA"/>
        </w:rPr>
        <w:t>因为印度环境数据量较大，所以使用ShardingSphere进行分表以提升数据库的访问速度。</w:t>
      </w:r>
    </w:p>
    <w:p>
      <w:pPr>
        <w:pStyle w:val="2"/>
        <w:numPr>
          <w:numId w:val="0"/>
        </w:numPr>
        <w:tabs>
          <w:tab w:val="left" w:pos="639"/>
          <w:tab w:val="left" w:pos="640"/>
          <w:tab w:val="left" w:pos="1899"/>
        </w:tabs>
        <w:spacing w:before="0" w:after="0" w:line="388" w:lineRule="exact"/>
        <w:ind w:right="0" w:rightChars="0"/>
        <w:jc w:val="left"/>
        <w:rPr>
          <w:rFonts w:ascii="Wingdings" w:hAnsi="Wingdings" w:eastAsia="Wingdings"/>
        </w:rPr>
      </w:pPr>
    </w:p>
    <w:p>
      <w:pPr>
        <w:pStyle w:val="2"/>
        <w:numPr>
          <w:ilvl w:val="0"/>
          <w:numId w:val="7"/>
        </w:numPr>
        <w:tabs>
          <w:tab w:val="left" w:pos="639"/>
          <w:tab w:val="left" w:pos="640"/>
          <w:tab w:val="left" w:pos="1899"/>
        </w:tabs>
        <w:spacing w:before="0" w:after="0" w:line="388" w:lineRule="exact"/>
        <w:ind w:left="640" w:right="0" w:hanging="420"/>
        <w:jc w:val="left"/>
        <w:rPr>
          <w:rFonts w:ascii="Wingdings" w:hAnsi="Wingdings" w:eastAsia="Wingdings"/>
        </w:rPr>
      </w:pPr>
      <w:r>
        <w:t>项目</w:t>
      </w:r>
      <w:r>
        <w:rPr>
          <w:rFonts w:hint="eastAsia" w:eastAsia="宋体"/>
          <w:lang w:val="en-US" w:eastAsia="zh-CN"/>
        </w:rPr>
        <w:t>二</w:t>
      </w:r>
      <w:r>
        <w:tab/>
      </w:r>
      <w:r>
        <w:t>云开布课（云开科技）</w:t>
      </w:r>
    </w:p>
    <w:p>
      <w:pPr>
        <w:pStyle w:val="4"/>
        <w:spacing w:before="14" w:line="182" w:lineRule="auto"/>
        <w:ind w:right="293"/>
      </w:pPr>
      <w:r>
        <w:rPr>
          <w:rFonts w:hint="eastAsia" w:ascii="Microsoft JhengHei" w:eastAsia="Microsoft JhengHei"/>
          <w:b/>
          <w:w w:val="95"/>
        </w:rPr>
        <w:t>技术支持：</w:t>
      </w:r>
      <w:r>
        <w:t>SpringBoot、</w:t>
      </w:r>
      <w:r>
        <w:rPr>
          <w:rFonts w:hint="eastAsia"/>
          <w:lang w:val="en-US" w:eastAsia="zh-CN"/>
        </w:rPr>
        <w:t>mybatis</w:t>
      </w:r>
      <w:r>
        <w:t xml:space="preserve">、Redis、MySQL、easyExcel、dubbo、kafka。  </w:t>
      </w:r>
    </w:p>
    <w:p>
      <w:pPr>
        <w:pStyle w:val="4"/>
        <w:spacing w:before="14" w:line="182" w:lineRule="auto"/>
        <w:ind w:right="293"/>
        <w:rPr>
          <w:rFonts w:hint="eastAsia" w:ascii="Microsoft JhengHei" w:eastAsia="Microsoft JhengHei"/>
          <w:b/>
        </w:rPr>
      </w:pPr>
      <w:r>
        <w:rPr>
          <w:rFonts w:hint="eastAsia" w:ascii="Microsoft JhengHei" w:eastAsia="Microsoft JhengHei"/>
          <w:b/>
        </w:rPr>
        <w:t>项目描述：</w:t>
      </w:r>
    </w:p>
    <w:p>
      <w:pPr>
        <w:pStyle w:val="4"/>
        <w:spacing w:before="15" w:line="283" w:lineRule="auto"/>
        <w:ind w:right="293" w:firstLine="420"/>
      </w:pPr>
      <w:r>
        <w:t>该项目是面向企业/培训机构的在线教育平台，</w:t>
      </w:r>
      <w:r>
        <w:rPr>
          <w:rFonts w:hint="eastAsia"/>
          <w:lang w:val="en-US" w:eastAsia="zh-CN"/>
        </w:rPr>
        <w:t>老师可通过直播、微课、考试测评等方式进行课程的传授，学员端可在微信公众号中进行课程学习及完成考试测评。</w:t>
      </w:r>
      <w:r>
        <w:t>主要包含老师端、学员端、定时任务、数据报告等模块。</w:t>
      </w:r>
    </w:p>
    <w:p>
      <w:pPr>
        <w:pStyle w:val="3"/>
        <w:spacing w:before="16" w:line="360" w:lineRule="exact"/>
      </w:pPr>
      <w:r>
        <w:t>负责模块：</w:t>
      </w:r>
    </w:p>
    <w:p>
      <w:pPr>
        <w:pStyle w:val="4"/>
        <w:spacing w:line="243" w:lineRule="exact"/>
        <w:ind w:left="1060"/>
      </w:pPr>
      <w:r>
        <w:t>该项目是原有项目，主要负责学员端报名看课、流量计费的优化及需求变更</w:t>
      </w:r>
    </w:p>
    <w:p>
      <w:pPr>
        <w:pStyle w:val="3"/>
        <w:spacing w:before="12" w:line="240" w:lineRule="auto"/>
        <w:sectPr>
          <w:type w:val="continuous"/>
          <w:pgSz w:w="11910" w:h="16840"/>
          <w:pgMar w:top="1420" w:right="1520" w:bottom="280" w:left="1580" w:header="720" w:footer="720" w:gutter="0"/>
        </w:sectPr>
      </w:pPr>
      <w:r>
        <w:t>技术描述：</w:t>
      </w:r>
      <w:bookmarkStart w:id="11" w:name="_GoBack"/>
      <w:bookmarkEnd w:id="11"/>
    </w:p>
    <w:p>
      <w:pPr>
        <w:pStyle w:val="4"/>
        <w:spacing w:before="44" w:line="280" w:lineRule="auto"/>
        <w:ind w:left="0" w:leftChars="0" w:right="259" w:firstLine="0" w:firstLineChars="0"/>
        <w:jc w:val="both"/>
      </w:pPr>
      <w:r>
        <w:rPr>
          <w:spacing w:val="-6"/>
        </w:rPr>
        <w:t xml:space="preserve">该项目主要框架使用 </w:t>
      </w:r>
      <w:r>
        <w:t>Springboot</w:t>
      </w:r>
      <w:r>
        <w:rPr>
          <w:spacing w:val="-9"/>
        </w:rPr>
        <w:t xml:space="preserve"> 开发，</w:t>
      </w:r>
      <w:r>
        <w:t>jpa</w:t>
      </w:r>
      <w:r>
        <w:rPr>
          <w:spacing w:val="-10"/>
        </w:rPr>
        <w:t xml:space="preserve"> 作为数据访问层与 </w:t>
      </w:r>
      <w:r>
        <w:t>MySQL</w:t>
      </w:r>
      <w:r>
        <w:rPr>
          <w:spacing w:val="-5"/>
        </w:rPr>
        <w:t xml:space="preserve"> 进行交互。</w:t>
      </w:r>
      <w:r>
        <w:rPr>
          <w:spacing w:val="-6"/>
        </w:rPr>
        <w:t>Redis 用作缓存以减少对数据库的访问并提高接口响应速度。</w:t>
      </w:r>
      <w:r>
        <w:t>Logback</w:t>
      </w:r>
      <w:r>
        <w:rPr>
          <w:spacing w:val="-6"/>
        </w:rPr>
        <w:t xml:space="preserve"> 用于记录日志方</w:t>
      </w:r>
      <w:r>
        <w:rPr>
          <w:spacing w:val="-10"/>
        </w:rPr>
        <w:t xml:space="preserve">便问题排查。使用 </w:t>
      </w:r>
      <w:r>
        <w:t>easyExcel</w:t>
      </w:r>
      <w:r>
        <w:rPr>
          <w:spacing w:val="-13"/>
        </w:rPr>
        <w:t xml:space="preserve"> 进行学员数据报告以 </w:t>
      </w:r>
      <w:r>
        <w:t>Excel</w:t>
      </w:r>
      <w:r>
        <w:rPr>
          <w:spacing w:val="-13"/>
        </w:rPr>
        <w:t xml:space="preserve"> 形式导出。</w:t>
      </w:r>
      <w:r>
        <w:t>Dubbo</w:t>
      </w:r>
      <w:r>
        <w:rPr>
          <w:spacing w:val="-7"/>
        </w:rPr>
        <w:t xml:space="preserve"> 用于和考试</w:t>
      </w:r>
      <w:r>
        <w:rPr>
          <w:spacing w:val="-5"/>
        </w:rPr>
        <w:t>测评项目进行数据通信。</w:t>
      </w:r>
      <w:r>
        <w:t>Kafka</w:t>
      </w:r>
      <w:r>
        <w:rPr>
          <w:spacing w:val="-14"/>
        </w:rPr>
        <w:t xml:space="preserve"> 用于异步、削峰，在学员报名、看课流量计费时进行峰值</w:t>
      </w:r>
      <w:r>
        <w:rPr>
          <w:spacing w:val="-5"/>
        </w:rPr>
        <w:t>控制以减轻系统压力。</w:t>
      </w:r>
    </w:p>
    <w:p>
      <w:pPr>
        <w:pStyle w:val="4"/>
        <w:spacing w:before="8"/>
        <w:ind w:left="0"/>
        <w:rPr>
          <w:sz w:val="16"/>
        </w:rPr>
      </w:pPr>
    </w:p>
    <w:p>
      <w:pPr>
        <w:pStyle w:val="2"/>
        <w:numPr>
          <w:ilvl w:val="0"/>
          <w:numId w:val="7"/>
        </w:numPr>
        <w:tabs>
          <w:tab w:val="left" w:pos="639"/>
          <w:tab w:val="left" w:pos="640"/>
          <w:tab w:val="left" w:pos="1899"/>
        </w:tabs>
        <w:spacing w:before="0" w:after="0" w:line="386" w:lineRule="exact"/>
        <w:ind w:left="640" w:right="0" w:hanging="420"/>
        <w:jc w:val="left"/>
        <w:rPr>
          <w:rFonts w:ascii="Wingdings" w:hAnsi="Wingdings" w:eastAsia="Wingdings"/>
        </w:rPr>
      </w:pPr>
      <w:bookmarkStart w:id="3" w:name="项目二运营平台（云开科技） "/>
      <w:bookmarkEnd w:id="3"/>
      <w:bookmarkStart w:id="4" w:name="项目二运营平台（云开科技） "/>
      <w:bookmarkEnd w:id="4"/>
      <w:r>
        <w:t>项目二</w:t>
      </w:r>
      <w:r>
        <w:tab/>
      </w:r>
      <w:r>
        <w:t>运营平台（云开科技）</w:t>
      </w:r>
    </w:p>
    <w:p>
      <w:pPr>
        <w:spacing w:before="12" w:line="182" w:lineRule="auto"/>
        <w:ind w:left="640" w:right="2920" w:firstLine="0"/>
        <w:jc w:val="left"/>
        <w:rPr>
          <w:rFonts w:hint="eastAsia" w:ascii="Microsoft JhengHei" w:eastAsia="Microsoft JhengHei"/>
          <w:b/>
          <w:sz w:val="21"/>
        </w:rPr>
      </w:pPr>
      <w:r>
        <w:rPr>
          <w:rFonts w:hint="eastAsia" w:ascii="Microsoft JhengHei" w:eastAsia="Microsoft JhengHei"/>
          <w:b/>
          <w:w w:val="95"/>
          <w:sz w:val="21"/>
        </w:rPr>
        <w:t>技术支持：</w:t>
      </w:r>
      <w:r>
        <w:rPr>
          <w:w w:val="95"/>
          <w:sz w:val="21"/>
        </w:rPr>
        <w:t xml:space="preserve">SpringBoot、jpa、Redis、MySQL、Logback。 </w:t>
      </w:r>
      <w:r>
        <w:rPr>
          <w:rFonts w:hint="eastAsia" w:ascii="Microsoft JhengHei" w:eastAsia="Microsoft JhengHei"/>
          <w:b/>
          <w:sz w:val="21"/>
        </w:rPr>
        <w:t>项目描述：</w:t>
      </w:r>
    </w:p>
    <w:p>
      <w:pPr>
        <w:pStyle w:val="4"/>
        <w:spacing w:before="15" w:line="280" w:lineRule="auto"/>
        <w:ind w:right="279" w:firstLine="420"/>
      </w:pPr>
      <w:r>
        <w:rPr>
          <w:spacing w:val="-8"/>
          <w:w w:val="95"/>
        </w:rPr>
        <w:t>该项目是为云开布课中的租户</w:t>
      </w:r>
      <w:r>
        <w:rPr>
          <w:spacing w:val="-3"/>
          <w:w w:val="95"/>
        </w:rPr>
        <w:t>（</w:t>
      </w:r>
      <w:r>
        <w:rPr>
          <w:w w:val="95"/>
        </w:rPr>
        <w:t>企业</w:t>
      </w:r>
      <w:r>
        <w:rPr>
          <w:spacing w:val="-4"/>
          <w:w w:val="95"/>
        </w:rPr>
        <w:t>/</w:t>
      </w:r>
      <w:r>
        <w:rPr>
          <w:w w:val="95"/>
        </w:rPr>
        <w:t>机构</w:t>
      </w:r>
      <w:r>
        <w:rPr>
          <w:spacing w:val="-49"/>
          <w:w w:val="95"/>
        </w:rPr>
        <w:t>）</w:t>
      </w:r>
      <w:r>
        <w:rPr>
          <w:spacing w:val="-3"/>
          <w:w w:val="95"/>
        </w:rPr>
        <w:t xml:space="preserve">做一些数据配置及租户相关信息查询、  </w:t>
      </w:r>
      <w:r>
        <w:rPr>
          <w:spacing w:val="-3"/>
        </w:rPr>
        <w:t>套餐变更、租户充值等操作。</w:t>
      </w:r>
    </w:p>
    <w:p>
      <w:pPr>
        <w:pStyle w:val="3"/>
      </w:pPr>
      <w:r>
        <w:rPr>
          <w:spacing w:val="-1"/>
          <w:w w:val="95"/>
        </w:rPr>
        <w:t>负责模块：</w:t>
      </w:r>
    </w:p>
    <w:p>
      <w:pPr>
        <w:pStyle w:val="4"/>
        <w:spacing w:line="225" w:lineRule="auto"/>
        <w:ind w:left="642" w:right="423" w:firstLine="417"/>
        <w:rPr>
          <w:rFonts w:hint="eastAsia" w:ascii="Microsoft JhengHei" w:eastAsia="Microsoft JhengHei"/>
          <w:b/>
        </w:rPr>
      </w:pPr>
      <w:r>
        <w:rPr>
          <w:spacing w:val="-10"/>
        </w:rPr>
        <w:t>该项目与云开布课同属原有项目，平时负责简单的维护、</w:t>
      </w:r>
      <w:r>
        <w:t>bug</w:t>
      </w:r>
      <w:r>
        <w:rPr>
          <w:spacing w:val="-26"/>
        </w:rPr>
        <w:t xml:space="preserve"> 修复、租户问题答疑。</w:t>
      </w:r>
      <w:r>
        <w:rPr>
          <w:b/>
          <w:spacing w:val="-26"/>
        </w:rPr>
        <w:t>技</w:t>
      </w:r>
      <w:r>
        <w:rPr>
          <w:rFonts w:hint="eastAsia" w:ascii="Microsoft JhengHei" w:eastAsia="Microsoft JhengHei"/>
          <w:b/>
          <w:spacing w:val="-26"/>
        </w:rPr>
        <w:t>术描述：</w:t>
      </w:r>
    </w:p>
    <w:p>
      <w:pPr>
        <w:pStyle w:val="4"/>
        <w:spacing w:line="283" w:lineRule="auto"/>
        <w:ind w:right="327" w:firstLine="420"/>
        <w:jc w:val="both"/>
      </w:pPr>
      <w:r>
        <w:rPr>
          <w:spacing w:val="-11"/>
        </w:rPr>
        <w:t xml:space="preserve">运营平台以 </w:t>
      </w:r>
      <w:r>
        <w:t>Springboot</w:t>
      </w:r>
      <w:r>
        <w:rPr>
          <w:spacing w:val="-16"/>
        </w:rPr>
        <w:t xml:space="preserve"> 框架为主，集成 </w:t>
      </w:r>
      <w:r>
        <w:t>jpa</w:t>
      </w:r>
      <w:r>
        <w:rPr>
          <w:spacing w:val="-15"/>
        </w:rPr>
        <w:t xml:space="preserve"> 访问数据库。集成 </w:t>
      </w:r>
      <w:r>
        <w:t>Redis</w:t>
      </w:r>
      <w:r>
        <w:rPr>
          <w:spacing w:val="-10"/>
        </w:rPr>
        <w:t xml:space="preserve"> 作为缓存提高系统响应速度。集成 </w:t>
      </w:r>
      <w:r>
        <w:t>Logback</w:t>
      </w:r>
      <w:r>
        <w:rPr>
          <w:spacing w:val="-11"/>
        </w:rPr>
        <w:t xml:space="preserve"> 记录日志。</w:t>
      </w:r>
    </w:p>
    <w:p>
      <w:pPr>
        <w:pStyle w:val="4"/>
        <w:spacing w:before="6"/>
        <w:ind w:left="0"/>
        <w:rPr>
          <w:sz w:val="14"/>
        </w:rPr>
      </w:pPr>
    </w:p>
    <w:p>
      <w:pPr>
        <w:pStyle w:val="2"/>
        <w:numPr>
          <w:ilvl w:val="0"/>
          <w:numId w:val="7"/>
        </w:numPr>
        <w:tabs>
          <w:tab w:val="left" w:pos="639"/>
          <w:tab w:val="left" w:pos="640"/>
          <w:tab w:val="left" w:pos="1899"/>
        </w:tabs>
        <w:spacing w:before="0" w:after="0" w:line="386" w:lineRule="exact"/>
        <w:ind w:left="640" w:right="0" w:hanging="420"/>
        <w:jc w:val="left"/>
        <w:rPr>
          <w:rFonts w:ascii="Wingdings" w:hAnsi="Wingdings" w:eastAsia="Wingdings"/>
        </w:rPr>
      </w:pPr>
      <w:bookmarkStart w:id="5" w:name="项目三  ivoice 智能陪练助手（云开科技） "/>
      <w:bookmarkEnd w:id="5"/>
      <w:bookmarkStart w:id="6" w:name="项目三  ivoice 智能陪练助手（云开科技） "/>
      <w:bookmarkEnd w:id="6"/>
      <w:r>
        <w:rPr>
          <w:spacing w:val="2"/>
        </w:rPr>
        <w:t>项</w:t>
      </w:r>
      <w:r>
        <w:t>目三</w:t>
      </w:r>
      <w:r>
        <w:tab/>
      </w:r>
      <w:r>
        <w:rPr>
          <w:spacing w:val="2"/>
          <w:w w:val="178"/>
        </w:rPr>
        <w:t>i</w:t>
      </w:r>
      <w:r>
        <w:rPr>
          <w:spacing w:val="3"/>
          <w:w w:val="82"/>
        </w:rPr>
        <w:t>v</w:t>
      </w:r>
      <w:r>
        <w:rPr>
          <w:spacing w:val="5"/>
          <w:w w:val="82"/>
        </w:rPr>
        <w:t>o</w:t>
      </w:r>
      <w:r>
        <w:rPr>
          <w:w w:val="108"/>
        </w:rPr>
        <w:t>ice</w:t>
      </w:r>
      <w:r>
        <w:rPr>
          <w:spacing w:val="7"/>
        </w:rPr>
        <w:t xml:space="preserve"> </w:t>
      </w:r>
      <w:r>
        <w:t>智</w:t>
      </w:r>
      <w:r>
        <w:rPr>
          <w:spacing w:val="2"/>
        </w:rPr>
        <w:t>能</w:t>
      </w:r>
      <w:r>
        <w:t>陪练助手</w:t>
      </w:r>
      <w:r>
        <w:rPr>
          <w:spacing w:val="2"/>
        </w:rPr>
        <w:t>（</w:t>
      </w:r>
      <w:r>
        <w:t>云</w:t>
      </w:r>
      <w:r>
        <w:rPr>
          <w:spacing w:val="2"/>
        </w:rPr>
        <w:t>开</w:t>
      </w:r>
      <w:r>
        <w:t>科技）</w:t>
      </w:r>
    </w:p>
    <w:p>
      <w:pPr>
        <w:pStyle w:val="4"/>
        <w:spacing w:line="285" w:lineRule="exact"/>
        <w:ind w:left="632"/>
      </w:pPr>
      <w:r>
        <w:rPr>
          <w:rFonts w:hint="eastAsia" w:ascii="Microsoft JhengHei" w:eastAsia="Microsoft JhengHei"/>
          <w:b/>
        </w:rPr>
        <w:t>技术支持：</w:t>
      </w:r>
      <w:r>
        <w:t>SpringBoot、MyBatis、Redis、MySQL、Logback、Apache poi、线程池。</w:t>
      </w:r>
    </w:p>
    <w:p>
      <w:pPr>
        <w:pStyle w:val="3"/>
        <w:ind w:left="632"/>
      </w:pPr>
      <w:r>
        <w:t>项目描述：</w:t>
      </w:r>
    </w:p>
    <w:p>
      <w:pPr>
        <w:pStyle w:val="4"/>
        <w:spacing w:line="280" w:lineRule="auto"/>
        <w:ind w:left="632" w:right="468" w:firstLine="427"/>
      </w:pPr>
      <w:r>
        <w:rPr>
          <w:spacing w:val="-8"/>
          <w:w w:val="95"/>
        </w:rPr>
        <w:t xml:space="preserve">该项目是面向企业的话术培训平台，老师可以创建培训班和任务，学员进行话术训  </w:t>
      </w:r>
      <w:r>
        <w:rPr>
          <w:spacing w:val="-5"/>
        </w:rPr>
        <w:t>练，目前是为每一个租户部署一套服务。</w:t>
      </w:r>
    </w:p>
    <w:p>
      <w:pPr>
        <w:pStyle w:val="4"/>
        <w:spacing w:line="280" w:lineRule="auto"/>
        <w:ind w:right="166" w:firstLine="412"/>
      </w:pPr>
      <w:r>
        <w:t>教师端主要包含训练任务、考试任务的创建、发布、编辑、详情查看，训练报告、考试报告的统计，学员的批量导入，训练题目、考试题目的导入，训练报告的导出等。</w:t>
      </w:r>
    </w:p>
    <w:p>
      <w:pPr>
        <w:pStyle w:val="4"/>
        <w:spacing w:line="276" w:lineRule="auto"/>
        <w:ind w:right="300" w:firstLine="412"/>
      </w:pPr>
      <w:r>
        <w:rPr>
          <w:spacing w:val="-3"/>
          <w:w w:val="95"/>
        </w:rPr>
        <w:t xml:space="preserve">学员端主要包含训练任务、考试任务的列表查询，个人信息的修改，学习排行榜，  </w:t>
      </w:r>
      <w:r>
        <w:rPr>
          <w:spacing w:val="-3"/>
        </w:rPr>
        <w:t>训练、考试打分，语音文字互转，文件上传及格式转换等。</w:t>
      </w:r>
    </w:p>
    <w:p>
      <w:pPr>
        <w:pStyle w:val="3"/>
        <w:spacing w:line="341" w:lineRule="exact"/>
      </w:pPr>
      <w:r>
        <w:t>负责模块：</w:t>
      </w:r>
    </w:p>
    <w:p>
      <w:pPr>
        <w:pStyle w:val="4"/>
        <w:spacing w:line="252" w:lineRule="exact"/>
        <w:ind w:left="1060"/>
      </w:pPr>
      <w:r>
        <w:rPr>
          <w:spacing w:val="-10"/>
        </w:rPr>
        <w:t>老师端任务模块、统计报告模块、人员导入模块。学员端打分模块、语音文件上传及</w:t>
      </w:r>
    </w:p>
    <w:p>
      <w:pPr>
        <w:pStyle w:val="4"/>
        <w:spacing w:before="42"/>
      </w:pPr>
      <w:r>
        <w:t>转换、学员排行榜及 PC 学员端与手机学员端互踢功能。</w:t>
      </w:r>
    </w:p>
    <w:p>
      <w:pPr>
        <w:pStyle w:val="3"/>
        <w:spacing w:before="17" w:line="365" w:lineRule="exact"/>
      </w:pPr>
      <w:r>
        <w:t>技术描述：</w:t>
      </w:r>
    </w:p>
    <w:p>
      <w:pPr>
        <w:pStyle w:val="4"/>
        <w:spacing w:line="247" w:lineRule="exact"/>
        <w:ind w:left="1060"/>
        <w:jc w:val="both"/>
      </w:pPr>
      <w:r>
        <w:rPr>
          <w:spacing w:val="-9"/>
        </w:rPr>
        <w:t xml:space="preserve">该项目基于 </w:t>
      </w:r>
      <w:r>
        <w:t>Springboot</w:t>
      </w:r>
      <w:r>
        <w:rPr>
          <w:spacing w:val="-24"/>
        </w:rPr>
        <w:t xml:space="preserve"> 整合 </w:t>
      </w:r>
      <w:r>
        <w:t>mybatis</w:t>
      </w:r>
      <w:r>
        <w:rPr>
          <w:spacing w:val="-9"/>
        </w:rPr>
        <w:t xml:space="preserve"> 开发，</w:t>
      </w:r>
      <w:r>
        <w:t>DAO</w:t>
      </w:r>
      <w:r>
        <w:rPr>
          <w:spacing w:val="-19"/>
        </w:rPr>
        <w:t xml:space="preserve"> 层使用 </w:t>
      </w:r>
      <w:r>
        <w:t>mybatis</w:t>
      </w:r>
      <w:r>
        <w:rPr>
          <w:spacing w:val="7"/>
        </w:rPr>
        <w:t xml:space="preserve"> 与</w:t>
      </w:r>
      <w:r>
        <w:t>MySQL</w:t>
      </w:r>
      <w:r>
        <w:rPr>
          <w:spacing w:val="-9"/>
        </w:rPr>
        <w:t xml:space="preserve"> 进行交</w:t>
      </w:r>
    </w:p>
    <w:p>
      <w:pPr>
        <w:pStyle w:val="4"/>
        <w:spacing w:before="46" w:line="280" w:lineRule="auto"/>
        <w:ind w:right="262"/>
        <w:jc w:val="both"/>
      </w:pPr>
      <w:r>
        <w:rPr>
          <w:spacing w:val="-14"/>
        </w:rPr>
        <w:t>互。</w:t>
      </w:r>
      <w:r>
        <w:t>Redis</w:t>
      </w:r>
      <w:r>
        <w:rPr>
          <w:spacing w:val="-10"/>
        </w:rPr>
        <w:t xml:space="preserve"> 用于缓存一些不常变化的数据，如培训班、任务、学员等基本信息。</w:t>
      </w:r>
      <w:r>
        <w:t>Logback 用于打印日志监控系统运行状况。Apache poi</w:t>
      </w:r>
      <w:r>
        <w:rPr>
          <w:spacing w:val="-9"/>
        </w:rPr>
        <w:t xml:space="preserve"> 用于数据报告的 </w:t>
      </w:r>
      <w:r>
        <w:t>Excel</w:t>
      </w:r>
      <w:r>
        <w:rPr>
          <w:spacing w:val="-6"/>
        </w:rPr>
        <w:t xml:space="preserve"> 格式导出。因为</w:t>
      </w:r>
      <w:r>
        <w:rPr>
          <w:spacing w:val="-8"/>
          <w:w w:val="95"/>
        </w:rPr>
        <w:t xml:space="preserve">打分功能需要调用阿里云语音转换功能将语音转成文本，耗时比较长，所以使用线程池进  </w:t>
      </w:r>
      <w:r>
        <w:rPr>
          <w:spacing w:val="-5"/>
        </w:rPr>
        <w:t>行异步打分。</w:t>
      </w:r>
    </w:p>
    <w:p>
      <w:pPr>
        <w:pStyle w:val="4"/>
        <w:spacing w:before="8"/>
        <w:ind w:left="0"/>
        <w:rPr>
          <w:sz w:val="16"/>
        </w:rPr>
      </w:pPr>
    </w:p>
    <w:p>
      <w:pPr>
        <w:pStyle w:val="2"/>
        <w:numPr>
          <w:ilvl w:val="0"/>
          <w:numId w:val="7"/>
        </w:numPr>
        <w:tabs>
          <w:tab w:val="left" w:pos="639"/>
          <w:tab w:val="left" w:pos="640"/>
          <w:tab w:val="left" w:pos="1899"/>
        </w:tabs>
        <w:spacing w:before="0" w:after="0" w:line="383" w:lineRule="exact"/>
        <w:ind w:left="640" w:right="0" w:hanging="420"/>
        <w:jc w:val="left"/>
        <w:rPr>
          <w:rFonts w:ascii="Wingdings" w:hAnsi="Wingdings" w:eastAsia="Wingdings"/>
        </w:rPr>
      </w:pPr>
      <w:bookmarkStart w:id="7" w:name="项目四学习地图（云开科技） "/>
      <w:bookmarkEnd w:id="7"/>
      <w:bookmarkStart w:id="8" w:name="项目四学习地图（云开科技） "/>
      <w:bookmarkEnd w:id="8"/>
      <w:r>
        <w:t>项目四</w:t>
      </w:r>
      <w:r>
        <w:tab/>
      </w:r>
      <w:r>
        <w:t>学习地图（云开科技）</w:t>
      </w:r>
    </w:p>
    <w:p>
      <w:pPr>
        <w:pStyle w:val="4"/>
        <w:spacing w:line="283" w:lineRule="exact"/>
        <w:ind w:left="632"/>
      </w:pPr>
      <w:r>
        <w:rPr>
          <w:rFonts w:hint="eastAsia" w:ascii="Microsoft JhengHei" w:eastAsia="Microsoft JhengHei"/>
          <w:b/>
        </w:rPr>
        <w:t>技术支持：</w:t>
      </w:r>
      <w:r>
        <w:t>SpringBoot、MyBatis、Redis、MySQL、Logback、Apache poi。</w:t>
      </w:r>
    </w:p>
    <w:p>
      <w:pPr>
        <w:pStyle w:val="3"/>
        <w:ind w:left="632"/>
      </w:pPr>
      <w:r>
        <w:t>项目描述：</w:t>
      </w:r>
    </w:p>
    <w:p>
      <w:pPr>
        <w:pStyle w:val="4"/>
        <w:spacing w:line="280" w:lineRule="auto"/>
        <w:ind w:right="268" w:firstLine="412"/>
        <w:jc w:val="both"/>
      </w:pPr>
      <w:r>
        <w:t>该项目包含是面向企业</w:t>
      </w:r>
      <w:r>
        <w:rPr>
          <w:spacing w:val="3"/>
        </w:rPr>
        <w:t>/</w:t>
      </w:r>
      <w:r>
        <w:t xml:space="preserve">机构的一个类似于打怪闯关的服务集成在云开布课当中， </w:t>
      </w:r>
      <w:r>
        <w:rPr>
          <w:spacing w:val="-8"/>
          <w:w w:val="95"/>
        </w:rPr>
        <w:t xml:space="preserve">学员只有在通关之后才能解锁下一关。训练任务来源于云开布课中老师创建的微课课程或  </w:t>
      </w:r>
      <w:r>
        <w:rPr>
          <w:spacing w:val="-5"/>
        </w:rPr>
        <w:t>者考试测评。</w:t>
      </w:r>
    </w:p>
    <w:p>
      <w:pPr>
        <w:pStyle w:val="4"/>
        <w:spacing w:line="280" w:lineRule="auto"/>
        <w:ind w:right="310" w:firstLine="412"/>
      </w:pPr>
      <w:r>
        <w:rPr>
          <w:spacing w:val="-10"/>
          <w:w w:val="95"/>
        </w:rPr>
        <w:t xml:space="preserve">教师端主要包含学习地图的创建、发布，学习地图管理，不同维度的学习报告，学习  </w:t>
      </w:r>
      <w:r>
        <w:rPr>
          <w:spacing w:val="-5"/>
        </w:rPr>
        <w:t>报告导出，文件上传。</w:t>
      </w:r>
    </w:p>
    <w:p>
      <w:pPr>
        <w:spacing w:after="0" w:line="280" w:lineRule="auto"/>
        <w:sectPr>
          <w:pgSz w:w="11910" w:h="16840"/>
          <w:pgMar w:top="1400" w:right="1520" w:bottom="280" w:left="1580" w:header="720" w:footer="720" w:gutter="0"/>
        </w:sectPr>
      </w:pPr>
    </w:p>
    <w:p>
      <w:pPr>
        <w:pStyle w:val="4"/>
        <w:spacing w:before="44" w:line="280" w:lineRule="auto"/>
        <w:ind w:right="310" w:firstLine="412"/>
      </w:pPr>
      <w:r>
        <w:rPr>
          <w:spacing w:val="-10"/>
          <w:w w:val="95"/>
        </w:rPr>
        <w:t xml:space="preserve">学员端主要包含学习地图列表、地图中阶段列表、阶段中课程列表查询，课程锁状态  </w:t>
      </w:r>
      <w:r>
        <w:rPr>
          <w:spacing w:val="-5"/>
        </w:rPr>
        <w:t>判断，通关排行榜，训练、考试等。</w:t>
      </w:r>
    </w:p>
    <w:p>
      <w:pPr>
        <w:pStyle w:val="3"/>
        <w:spacing w:line="333" w:lineRule="exact"/>
      </w:pPr>
      <w:r>
        <w:t>负责模块：</w:t>
      </w:r>
    </w:p>
    <w:p>
      <w:pPr>
        <w:pStyle w:val="4"/>
        <w:spacing w:line="243" w:lineRule="exact"/>
        <w:ind w:left="1060"/>
      </w:pPr>
      <w:r>
        <w:t>老师端地图、阶段的创建和学员端。</w:t>
      </w:r>
    </w:p>
    <w:p>
      <w:pPr>
        <w:pStyle w:val="3"/>
        <w:spacing w:before="10" w:line="369" w:lineRule="exact"/>
      </w:pPr>
      <w:r>
        <w:t>技术描述：</w:t>
      </w:r>
    </w:p>
    <w:p>
      <w:pPr>
        <w:pStyle w:val="4"/>
        <w:spacing w:line="252" w:lineRule="exact"/>
        <w:ind w:left="1060"/>
      </w:pPr>
      <w:r>
        <w:rPr>
          <w:spacing w:val="-10"/>
        </w:rPr>
        <w:t xml:space="preserve">该项目基于 </w:t>
      </w:r>
      <w:r>
        <w:t>Springboot</w:t>
      </w:r>
      <w:r>
        <w:rPr>
          <w:spacing w:val="-24"/>
        </w:rPr>
        <w:t xml:space="preserve"> 整合 </w:t>
      </w:r>
      <w:r>
        <w:t>mybatis</w:t>
      </w:r>
      <w:r>
        <w:rPr>
          <w:spacing w:val="-9"/>
        </w:rPr>
        <w:t xml:space="preserve"> 开发，</w:t>
      </w:r>
      <w:r>
        <w:t>DAO</w:t>
      </w:r>
      <w:r>
        <w:rPr>
          <w:spacing w:val="-20"/>
        </w:rPr>
        <w:t xml:space="preserve"> 层使用 </w:t>
      </w:r>
      <w:r>
        <w:t>mybatis</w:t>
      </w:r>
      <w:r>
        <w:rPr>
          <w:spacing w:val="7"/>
        </w:rPr>
        <w:t xml:space="preserve"> 与</w:t>
      </w:r>
      <w:r>
        <w:t>MySQL</w:t>
      </w:r>
      <w:r>
        <w:rPr>
          <w:spacing w:val="-10"/>
        </w:rPr>
        <w:t xml:space="preserve"> 进行交</w:t>
      </w:r>
    </w:p>
    <w:p>
      <w:pPr>
        <w:pStyle w:val="4"/>
        <w:spacing w:before="48" w:line="280" w:lineRule="auto"/>
        <w:ind w:right="276"/>
        <w:jc w:val="both"/>
        <w:rPr>
          <w:sz w:val="16"/>
        </w:rPr>
      </w:pPr>
      <w:r>
        <w:t>互。Redis 用作缓存提高接口响应速度，减少数据库查询次数以减轻数据库压力。Logback 作为日志服务。Apache poi 用于数据报告的 Excel 格式导出。</w:t>
      </w:r>
    </w:p>
    <w:p>
      <w:pPr>
        <w:pStyle w:val="4"/>
        <w:ind w:left="0"/>
        <w:rPr>
          <w:sz w:val="18"/>
        </w:rPr>
      </w:pPr>
      <w:bookmarkStart w:id="9" w:name="项目五失信人管理系统（同程艺龙） "/>
      <w:bookmarkEnd w:id="9"/>
      <w:bookmarkStart w:id="10" w:name="项目五失信人管理系统（同程艺龙） "/>
      <w:bookmarkEnd w:id="10"/>
      <w:r>
        <w:pict>
          <v:group id="_x0000_s1051" o:spid="_x0000_s1051" o:spt="203" style="position:absolute;left:0pt;margin-left:84.2pt;margin-top:13.5pt;height:24.55pt;width:429.95pt;mso-position-horizontal-relative:page;mso-wrap-distance-bottom:0pt;mso-wrap-distance-top:0pt;z-index:-15722496;mso-width-relative:page;mso-height-relative:page;" coordorigin="1685,271" coordsize="8599,491">
            <o:lock v:ext="edit"/>
            <v:rect id="_x0000_s1052" o:spid="_x0000_s1052" o:spt="1" style="position:absolute;left:1692;top:277;height:478;width:8585;" fillcolor="#E6E6E6" filled="t" stroked="f" coordsize="21600,21600">
              <v:path/>
              <v:fill on="t" focussize="0,0"/>
              <v:stroke on="f"/>
              <v:imagedata o:title=""/>
              <o:lock v:ext="edit"/>
            </v:rect>
            <v:shape id="_x0000_s1053" o:spid="_x0000_s1053" style="position:absolute;left:1684;top:270;height:491;width:8599;" fillcolor="#C0C0C0" filled="t" stroked="f" coordorigin="1685,271" coordsize="8599,491" path="m10283,761l1685,761,1685,271,10283,271,10283,278,1699,278,1692,285,1699,285,1699,747,1692,747,1699,754,10283,754,10283,761xm1699,285l1692,285,1699,278,1699,285xm10269,285l1699,285,1699,278,10269,278,10269,285xm10269,754l10269,278,10276,285,10283,285,10283,747,10276,747,10269,754xm10283,285l10276,285,10269,278,10283,278,10283,285xm1699,754l1692,747,1699,747,1699,754xm10269,754l1699,754,1699,747,10269,747,10269,754xm10283,754l10269,754,10276,747,10283,747,10283,754xe">
              <v:path arrowok="t"/>
              <v:fill on="t" focussize="0,0"/>
              <v:stroke on="f"/>
              <v:imagedata o:title=""/>
              <o:lock v:ext="edit"/>
            </v:shape>
            <v:shape id="_x0000_s1054" o:spid="_x0000_s1054" o:spt="202" type="#_x0000_t202" style="position:absolute;left:1692;top:277;height:478;width:8585;" filled="f" stroked="f" coordsize="21600,21600">
              <v:path/>
              <v:fill on="f" focussize="0,0"/>
              <v:stroke on="f" joinstyle="miter"/>
              <v:imagedata o:title=""/>
              <o:lock v:ext="edit"/>
              <v:textbox inset="0mm,0mm,0mm,0mm">
                <w:txbxContent>
                  <w:p>
                    <w:pPr>
                      <w:numPr>
                        <w:ilvl w:val="0"/>
                        <w:numId w:val="10"/>
                      </w:numPr>
                      <w:tabs>
                        <w:tab w:val="left" w:pos="527"/>
                        <w:tab w:val="left" w:pos="528"/>
                      </w:tabs>
                      <w:spacing w:before="37" w:line="441" w:lineRule="exact"/>
                      <w:ind w:left="528" w:right="0" w:hanging="423"/>
                      <w:jc w:val="left"/>
                      <w:rPr>
                        <w:rFonts w:hint="eastAsia" w:ascii="Microsoft JhengHei" w:eastAsia="Microsoft JhengHei"/>
                        <w:b/>
                        <w:sz w:val="24"/>
                      </w:rPr>
                    </w:pPr>
                    <w:r>
                      <w:rPr>
                        <w:rFonts w:hint="eastAsia" w:ascii="Microsoft JhengHei" w:eastAsia="Microsoft JhengHei"/>
                        <w:b/>
                        <w:sz w:val="24"/>
                      </w:rPr>
                      <w:t>自我评价</w:t>
                    </w:r>
                  </w:p>
                </w:txbxContent>
              </v:textbox>
            </v:shape>
            <w10:wrap type="topAndBottom"/>
          </v:group>
        </w:pict>
      </w:r>
    </w:p>
    <w:p>
      <w:pPr>
        <w:pStyle w:val="8"/>
        <w:numPr>
          <w:ilvl w:val="0"/>
          <w:numId w:val="11"/>
        </w:numPr>
        <w:tabs>
          <w:tab w:val="left" w:pos="639"/>
          <w:tab w:val="left" w:pos="640"/>
        </w:tabs>
        <w:spacing w:before="22" w:after="0" w:line="240" w:lineRule="auto"/>
        <w:ind w:left="640" w:right="0" w:hanging="420"/>
        <w:jc w:val="left"/>
        <w:rPr>
          <w:sz w:val="21"/>
        </w:rPr>
      </w:pPr>
      <w:r>
        <w:rPr>
          <w:spacing w:val="-3"/>
          <w:sz w:val="21"/>
        </w:rPr>
        <w:t>良好的自主学习能力，勤于学习不断提高，喜欢学习开发中会用到的新技术。</w:t>
      </w:r>
    </w:p>
    <w:p>
      <w:pPr>
        <w:pStyle w:val="8"/>
        <w:numPr>
          <w:ilvl w:val="0"/>
          <w:numId w:val="11"/>
        </w:numPr>
        <w:tabs>
          <w:tab w:val="left" w:pos="639"/>
          <w:tab w:val="left" w:pos="640"/>
        </w:tabs>
        <w:spacing w:before="45" w:after="0" w:line="240" w:lineRule="auto"/>
        <w:ind w:left="640" w:right="0" w:hanging="420"/>
        <w:jc w:val="left"/>
        <w:rPr>
          <w:sz w:val="21"/>
        </w:rPr>
      </w:pPr>
      <w:r>
        <w:rPr>
          <w:spacing w:val="-3"/>
          <w:sz w:val="21"/>
        </w:rPr>
        <w:t>为人友善，不会摆架子，平易近人。</w:t>
      </w:r>
    </w:p>
    <w:p>
      <w:pPr>
        <w:pStyle w:val="8"/>
        <w:numPr>
          <w:ilvl w:val="0"/>
          <w:numId w:val="11"/>
        </w:numPr>
        <w:tabs>
          <w:tab w:val="left" w:pos="639"/>
          <w:tab w:val="left" w:pos="640"/>
        </w:tabs>
        <w:spacing w:before="48" w:after="0" w:line="240" w:lineRule="auto"/>
        <w:ind w:left="640" w:right="0" w:hanging="420"/>
        <w:jc w:val="left"/>
        <w:rPr>
          <w:sz w:val="21"/>
        </w:rPr>
      </w:pPr>
      <w:r>
        <w:rPr>
          <w:spacing w:val="-3"/>
          <w:sz w:val="21"/>
        </w:rPr>
        <w:t>抗压，专注，逻辑思维好，喜欢码代码，完成一个项目后特别有成就感。</w:t>
      </w:r>
    </w:p>
    <w:p>
      <w:pPr>
        <w:pStyle w:val="8"/>
        <w:numPr>
          <w:ilvl w:val="0"/>
          <w:numId w:val="11"/>
        </w:numPr>
        <w:tabs>
          <w:tab w:val="left" w:pos="639"/>
          <w:tab w:val="left" w:pos="640"/>
        </w:tabs>
        <w:spacing w:before="45" w:after="0" w:line="240" w:lineRule="auto"/>
        <w:ind w:left="640" w:right="0" w:hanging="420"/>
        <w:jc w:val="left"/>
        <w:rPr>
          <w:sz w:val="21"/>
        </w:rPr>
      </w:pPr>
      <w:r>
        <w:rPr>
          <w:spacing w:val="-3"/>
          <w:sz w:val="21"/>
        </w:rPr>
        <w:t>乐观心态，生活中的喜剧人。</w:t>
      </w:r>
    </w:p>
    <w:sectPr>
      <w:pgSz w:w="11910" w:h="16840"/>
      <w:pgMar w:top="1400" w:right="1520" w:bottom="280" w:left="158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libri">
    <w:panose1 w:val="020F0502020204030204"/>
    <w:charset w:val="00"/>
    <w:family w:val="auto"/>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39341B"/>
    <w:multiLevelType w:val="multilevel"/>
    <w:tmpl w:val="9239341B"/>
    <w:lvl w:ilvl="0" w:tentative="0">
      <w:start w:val="0"/>
      <w:numFmt w:val="bullet"/>
      <w:lvlText w:val=""/>
      <w:lvlJc w:val="left"/>
      <w:pPr>
        <w:ind w:left="640" w:hanging="420"/>
      </w:pPr>
      <w:rPr>
        <w:rFonts w:hint="default" w:ascii="Wingdings" w:hAnsi="Wingdings" w:eastAsia="Wingdings" w:cs="Wingdings"/>
        <w:w w:val="98"/>
        <w:sz w:val="21"/>
        <w:szCs w:val="21"/>
        <w:lang w:val="en-US" w:eastAsia="en-US" w:bidi="ar-SA"/>
      </w:rPr>
    </w:lvl>
    <w:lvl w:ilvl="1" w:tentative="0">
      <w:start w:val="0"/>
      <w:numFmt w:val="bullet"/>
      <w:lvlText w:val="•"/>
      <w:lvlJc w:val="left"/>
      <w:pPr>
        <w:ind w:left="1457" w:hanging="420"/>
      </w:pPr>
      <w:rPr>
        <w:rFonts w:hint="default"/>
        <w:lang w:val="en-US" w:eastAsia="en-US" w:bidi="ar-SA"/>
      </w:rPr>
    </w:lvl>
    <w:lvl w:ilvl="2" w:tentative="0">
      <w:start w:val="0"/>
      <w:numFmt w:val="bullet"/>
      <w:lvlText w:val="•"/>
      <w:lvlJc w:val="left"/>
      <w:pPr>
        <w:ind w:left="2274" w:hanging="420"/>
      </w:pPr>
      <w:rPr>
        <w:rFonts w:hint="default"/>
        <w:lang w:val="en-US" w:eastAsia="en-US" w:bidi="ar-SA"/>
      </w:rPr>
    </w:lvl>
    <w:lvl w:ilvl="3" w:tentative="0">
      <w:start w:val="0"/>
      <w:numFmt w:val="bullet"/>
      <w:lvlText w:val="•"/>
      <w:lvlJc w:val="left"/>
      <w:pPr>
        <w:ind w:left="3091" w:hanging="420"/>
      </w:pPr>
      <w:rPr>
        <w:rFonts w:hint="default"/>
        <w:lang w:val="en-US" w:eastAsia="en-US" w:bidi="ar-SA"/>
      </w:rPr>
    </w:lvl>
    <w:lvl w:ilvl="4" w:tentative="0">
      <w:start w:val="0"/>
      <w:numFmt w:val="bullet"/>
      <w:lvlText w:val="•"/>
      <w:lvlJc w:val="left"/>
      <w:pPr>
        <w:ind w:left="3908" w:hanging="420"/>
      </w:pPr>
      <w:rPr>
        <w:rFonts w:hint="default"/>
        <w:lang w:val="en-US" w:eastAsia="en-US" w:bidi="ar-SA"/>
      </w:rPr>
    </w:lvl>
    <w:lvl w:ilvl="5" w:tentative="0">
      <w:start w:val="0"/>
      <w:numFmt w:val="bullet"/>
      <w:lvlText w:val="•"/>
      <w:lvlJc w:val="left"/>
      <w:pPr>
        <w:ind w:left="4725" w:hanging="420"/>
      </w:pPr>
      <w:rPr>
        <w:rFonts w:hint="default"/>
        <w:lang w:val="en-US" w:eastAsia="en-US" w:bidi="ar-SA"/>
      </w:rPr>
    </w:lvl>
    <w:lvl w:ilvl="6" w:tentative="0">
      <w:start w:val="0"/>
      <w:numFmt w:val="bullet"/>
      <w:lvlText w:val="•"/>
      <w:lvlJc w:val="left"/>
      <w:pPr>
        <w:ind w:left="5542" w:hanging="420"/>
      </w:pPr>
      <w:rPr>
        <w:rFonts w:hint="default"/>
        <w:lang w:val="en-US" w:eastAsia="en-US" w:bidi="ar-SA"/>
      </w:rPr>
    </w:lvl>
    <w:lvl w:ilvl="7" w:tentative="0">
      <w:start w:val="0"/>
      <w:numFmt w:val="bullet"/>
      <w:lvlText w:val="•"/>
      <w:lvlJc w:val="left"/>
      <w:pPr>
        <w:ind w:left="6359" w:hanging="420"/>
      </w:pPr>
      <w:rPr>
        <w:rFonts w:hint="default"/>
        <w:lang w:val="en-US" w:eastAsia="en-US" w:bidi="ar-SA"/>
      </w:rPr>
    </w:lvl>
    <w:lvl w:ilvl="8" w:tentative="0">
      <w:start w:val="0"/>
      <w:numFmt w:val="bullet"/>
      <w:lvlText w:val="•"/>
      <w:lvlJc w:val="left"/>
      <w:pPr>
        <w:ind w:left="7176" w:hanging="420"/>
      </w:pPr>
      <w:rPr>
        <w:rFonts w:hint="default"/>
        <w:lang w:val="en-US" w:eastAsia="en-US" w:bidi="ar-SA"/>
      </w:rPr>
    </w:lvl>
  </w:abstractNum>
  <w:abstractNum w:abstractNumId="1">
    <w:nsid w:val="B5E306ED"/>
    <w:multiLevelType w:val="multilevel"/>
    <w:tmpl w:val="B5E306ED"/>
    <w:lvl w:ilvl="0" w:tentative="0">
      <w:start w:val="0"/>
      <w:numFmt w:val="bullet"/>
      <w:lvlText w:val=""/>
      <w:lvlJc w:val="left"/>
      <w:pPr>
        <w:ind w:left="1480" w:hanging="420"/>
      </w:pPr>
      <w:rPr>
        <w:rFonts w:hint="default" w:ascii="Wingdings" w:hAnsi="Wingdings" w:eastAsia="Wingdings" w:cs="Wingdings"/>
        <w:w w:val="98"/>
        <w:sz w:val="21"/>
        <w:szCs w:val="21"/>
        <w:lang w:val="en-US" w:eastAsia="en-US" w:bidi="ar-SA"/>
      </w:rPr>
    </w:lvl>
    <w:lvl w:ilvl="1" w:tentative="0">
      <w:start w:val="0"/>
      <w:numFmt w:val="bullet"/>
      <w:lvlText w:val="•"/>
      <w:lvlJc w:val="left"/>
      <w:pPr>
        <w:ind w:left="2213" w:hanging="420"/>
      </w:pPr>
      <w:rPr>
        <w:rFonts w:hint="default"/>
        <w:lang w:val="en-US" w:eastAsia="en-US" w:bidi="ar-SA"/>
      </w:rPr>
    </w:lvl>
    <w:lvl w:ilvl="2" w:tentative="0">
      <w:start w:val="0"/>
      <w:numFmt w:val="bullet"/>
      <w:lvlText w:val="•"/>
      <w:lvlJc w:val="left"/>
      <w:pPr>
        <w:ind w:left="2946" w:hanging="420"/>
      </w:pPr>
      <w:rPr>
        <w:rFonts w:hint="default"/>
        <w:lang w:val="en-US" w:eastAsia="en-US" w:bidi="ar-SA"/>
      </w:rPr>
    </w:lvl>
    <w:lvl w:ilvl="3" w:tentative="0">
      <w:start w:val="0"/>
      <w:numFmt w:val="bullet"/>
      <w:lvlText w:val="•"/>
      <w:lvlJc w:val="left"/>
      <w:pPr>
        <w:ind w:left="3679" w:hanging="420"/>
      </w:pPr>
      <w:rPr>
        <w:rFonts w:hint="default"/>
        <w:lang w:val="en-US" w:eastAsia="en-US" w:bidi="ar-SA"/>
      </w:rPr>
    </w:lvl>
    <w:lvl w:ilvl="4" w:tentative="0">
      <w:start w:val="0"/>
      <w:numFmt w:val="bullet"/>
      <w:lvlText w:val="•"/>
      <w:lvlJc w:val="left"/>
      <w:pPr>
        <w:ind w:left="4412" w:hanging="420"/>
      </w:pPr>
      <w:rPr>
        <w:rFonts w:hint="default"/>
        <w:lang w:val="en-US" w:eastAsia="en-US" w:bidi="ar-SA"/>
      </w:rPr>
    </w:lvl>
    <w:lvl w:ilvl="5" w:tentative="0">
      <w:start w:val="0"/>
      <w:numFmt w:val="bullet"/>
      <w:lvlText w:val="•"/>
      <w:lvlJc w:val="left"/>
      <w:pPr>
        <w:ind w:left="5145" w:hanging="420"/>
      </w:pPr>
      <w:rPr>
        <w:rFonts w:hint="default"/>
        <w:lang w:val="en-US" w:eastAsia="en-US" w:bidi="ar-SA"/>
      </w:rPr>
    </w:lvl>
    <w:lvl w:ilvl="6" w:tentative="0">
      <w:start w:val="0"/>
      <w:numFmt w:val="bullet"/>
      <w:lvlText w:val="•"/>
      <w:lvlJc w:val="left"/>
      <w:pPr>
        <w:ind w:left="5878" w:hanging="420"/>
      </w:pPr>
      <w:rPr>
        <w:rFonts w:hint="default"/>
        <w:lang w:val="en-US" w:eastAsia="en-US" w:bidi="ar-SA"/>
      </w:rPr>
    </w:lvl>
    <w:lvl w:ilvl="7" w:tentative="0">
      <w:start w:val="0"/>
      <w:numFmt w:val="bullet"/>
      <w:lvlText w:val="•"/>
      <w:lvlJc w:val="left"/>
      <w:pPr>
        <w:ind w:left="6611" w:hanging="420"/>
      </w:pPr>
      <w:rPr>
        <w:rFonts w:hint="default"/>
        <w:lang w:val="en-US" w:eastAsia="en-US" w:bidi="ar-SA"/>
      </w:rPr>
    </w:lvl>
    <w:lvl w:ilvl="8" w:tentative="0">
      <w:start w:val="0"/>
      <w:numFmt w:val="bullet"/>
      <w:lvlText w:val="•"/>
      <w:lvlJc w:val="left"/>
      <w:pPr>
        <w:ind w:left="7344" w:hanging="420"/>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525" w:hanging="42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326" w:hanging="420"/>
      </w:pPr>
      <w:rPr>
        <w:rFonts w:hint="default"/>
        <w:lang w:val="en-US" w:eastAsia="en-US" w:bidi="ar-SA"/>
      </w:rPr>
    </w:lvl>
    <w:lvl w:ilvl="2" w:tentative="0">
      <w:start w:val="0"/>
      <w:numFmt w:val="bullet"/>
      <w:lvlText w:val="•"/>
      <w:lvlJc w:val="left"/>
      <w:pPr>
        <w:ind w:left="2132" w:hanging="420"/>
      </w:pPr>
      <w:rPr>
        <w:rFonts w:hint="default"/>
        <w:lang w:val="en-US" w:eastAsia="en-US" w:bidi="ar-SA"/>
      </w:rPr>
    </w:lvl>
    <w:lvl w:ilvl="3" w:tentative="0">
      <w:start w:val="0"/>
      <w:numFmt w:val="bullet"/>
      <w:lvlText w:val="•"/>
      <w:lvlJc w:val="left"/>
      <w:pPr>
        <w:ind w:left="2939" w:hanging="420"/>
      </w:pPr>
      <w:rPr>
        <w:rFonts w:hint="default"/>
        <w:lang w:val="en-US" w:eastAsia="en-US" w:bidi="ar-SA"/>
      </w:rPr>
    </w:lvl>
    <w:lvl w:ilvl="4" w:tentative="0">
      <w:start w:val="0"/>
      <w:numFmt w:val="bullet"/>
      <w:lvlText w:val="•"/>
      <w:lvlJc w:val="left"/>
      <w:pPr>
        <w:ind w:left="3745" w:hanging="420"/>
      </w:pPr>
      <w:rPr>
        <w:rFonts w:hint="default"/>
        <w:lang w:val="en-US" w:eastAsia="en-US" w:bidi="ar-SA"/>
      </w:rPr>
    </w:lvl>
    <w:lvl w:ilvl="5" w:tentative="0">
      <w:start w:val="0"/>
      <w:numFmt w:val="bullet"/>
      <w:lvlText w:val="•"/>
      <w:lvlJc w:val="left"/>
      <w:pPr>
        <w:ind w:left="4552" w:hanging="420"/>
      </w:pPr>
      <w:rPr>
        <w:rFonts w:hint="default"/>
        <w:lang w:val="en-US" w:eastAsia="en-US" w:bidi="ar-SA"/>
      </w:rPr>
    </w:lvl>
    <w:lvl w:ilvl="6" w:tentative="0">
      <w:start w:val="0"/>
      <w:numFmt w:val="bullet"/>
      <w:lvlText w:val="•"/>
      <w:lvlJc w:val="left"/>
      <w:pPr>
        <w:ind w:left="5358" w:hanging="420"/>
      </w:pPr>
      <w:rPr>
        <w:rFonts w:hint="default"/>
        <w:lang w:val="en-US" w:eastAsia="en-US" w:bidi="ar-SA"/>
      </w:rPr>
    </w:lvl>
    <w:lvl w:ilvl="7" w:tentative="0">
      <w:start w:val="0"/>
      <w:numFmt w:val="bullet"/>
      <w:lvlText w:val="•"/>
      <w:lvlJc w:val="left"/>
      <w:pPr>
        <w:ind w:left="6165" w:hanging="420"/>
      </w:pPr>
      <w:rPr>
        <w:rFonts w:hint="default"/>
        <w:lang w:val="en-US" w:eastAsia="en-US" w:bidi="ar-SA"/>
      </w:rPr>
    </w:lvl>
    <w:lvl w:ilvl="8" w:tentative="0">
      <w:start w:val="0"/>
      <w:numFmt w:val="bullet"/>
      <w:lvlText w:val="•"/>
      <w:lvlJc w:val="left"/>
      <w:pPr>
        <w:ind w:left="6971" w:hanging="420"/>
      </w:pPr>
      <w:rPr>
        <w:rFonts w:hint="default"/>
        <w:lang w:val="en-US" w:eastAsia="en-US" w:bidi="ar-SA"/>
      </w:rPr>
    </w:lvl>
  </w:abstractNum>
  <w:abstractNum w:abstractNumId="3">
    <w:nsid w:val="CF092B84"/>
    <w:multiLevelType w:val="multilevel"/>
    <w:tmpl w:val="CF092B84"/>
    <w:lvl w:ilvl="0" w:tentative="0">
      <w:start w:val="0"/>
      <w:numFmt w:val="bullet"/>
      <w:lvlText w:val=""/>
      <w:lvlJc w:val="left"/>
      <w:pPr>
        <w:ind w:left="525" w:hanging="42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326" w:hanging="420"/>
      </w:pPr>
      <w:rPr>
        <w:rFonts w:hint="default"/>
        <w:lang w:val="en-US" w:eastAsia="en-US" w:bidi="ar-SA"/>
      </w:rPr>
    </w:lvl>
    <w:lvl w:ilvl="2" w:tentative="0">
      <w:start w:val="0"/>
      <w:numFmt w:val="bullet"/>
      <w:lvlText w:val="•"/>
      <w:lvlJc w:val="left"/>
      <w:pPr>
        <w:ind w:left="2132" w:hanging="420"/>
      </w:pPr>
      <w:rPr>
        <w:rFonts w:hint="default"/>
        <w:lang w:val="en-US" w:eastAsia="en-US" w:bidi="ar-SA"/>
      </w:rPr>
    </w:lvl>
    <w:lvl w:ilvl="3" w:tentative="0">
      <w:start w:val="0"/>
      <w:numFmt w:val="bullet"/>
      <w:lvlText w:val="•"/>
      <w:lvlJc w:val="left"/>
      <w:pPr>
        <w:ind w:left="2939" w:hanging="420"/>
      </w:pPr>
      <w:rPr>
        <w:rFonts w:hint="default"/>
        <w:lang w:val="en-US" w:eastAsia="en-US" w:bidi="ar-SA"/>
      </w:rPr>
    </w:lvl>
    <w:lvl w:ilvl="4" w:tentative="0">
      <w:start w:val="0"/>
      <w:numFmt w:val="bullet"/>
      <w:lvlText w:val="•"/>
      <w:lvlJc w:val="left"/>
      <w:pPr>
        <w:ind w:left="3745" w:hanging="420"/>
      </w:pPr>
      <w:rPr>
        <w:rFonts w:hint="default"/>
        <w:lang w:val="en-US" w:eastAsia="en-US" w:bidi="ar-SA"/>
      </w:rPr>
    </w:lvl>
    <w:lvl w:ilvl="5" w:tentative="0">
      <w:start w:val="0"/>
      <w:numFmt w:val="bullet"/>
      <w:lvlText w:val="•"/>
      <w:lvlJc w:val="left"/>
      <w:pPr>
        <w:ind w:left="4552" w:hanging="420"/>
      </w:pPr>
      <w:rPr>
        <w:rFonts w:hint="default"/>
        <w:lang w:val="en-US" w:eastAsia="en-US" w:bidi="ar-SA"/>
      </w:rPr>
    </w:lvl>
    <w:lvl w:ilvl="6" w:tentative="0">
      <w:start w:val="0"/>
      <w:numFmt w:val="bullet"/>
      <w:lvlText w:val="•"/>
      <w:lvlJc w:val="left"/>
      <w:pPr>
        <w:ind w:left="5358" w:hanging="420"/>
      </w:pPr>
      <w:rPr>
        <w:rFonts w:hint="default"/>
        <w:lang w:val="en-US" w:eastAsia="en-US" w:bidi="ar-SA"/>
      </w:rPr>
    </w:lvl>
    <w:lvl w:ilvl="7" w:tentative="0">
      <w:start w:val="0"/>
      <w:numFmt w:val="bullet"/>
      <w:lvlText w:val="•"/>
      <w:lvlJc w:val="left"/>
      <w:pPr>
        <w:ind w:left="6165" w:hanging="420"/>
      </w:pPr>
      <w:rPr>
        <w:rFonts w:hint="default"/>
        <w:lang w:val="en-US" w:eastAsia="en-US" w:bidi="ar-SA"/>
      </w:rPr>
    </w:lvl>
    <w:lvl w:ilvl="8" w:tentative="0">
      <w:start w:val="0"/>
      <w:numFmt w:val="bullet"/>
      <w:lvlText w:val="•"/>
      <w:lvlJc w:val="left"/>
      <w:pPr>
        <w:ind w:left="6971" w:hanging="420"/>
      </w:pPr>
      <w:rPr>
        <w:rFonts w:hint="default"/>
        <w:lang w:val="en-US" w:eastAsia="en-US" w:bidi="ar-SA"/>
      </w:rPr>
    </w:lvl>
  </w:abstractNum>
  <w:abstractNum w:abstractNumId="4">
    <w:nsid w:val="0053208E"/>
    <w:multiLevelType w:val="multilevel"/>
    <w:tmpl w:val="0053208E"/>
    <w:lvl w:ilvl="0" w:tentative="0">
      <w:start w:val="0"/>
      <w:numFmt w:val="bullet"/>
      <w:lvlText w:val=""/>
      <w:lvlJc w:val="left"/>
      <w:pPr>
        <w:ind w:left="525" w:hanging="42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326" w:hanging="420"/>
      </w:pPr>
      <w:rPr>
        <w:rFonts w:hint="default"/>
        <w:lang w:val="en-US" w:eastAsia="en-US" w:bidi="ar-SA"/>
      </w:rPr>
    </w:lvl>
    <w:lvl w:ilvl="2" w:tentative="0">
      <w:start w:val="0"/>
      <w:numFmt w:val="bullet"/>
      <w:lvlText w:val="•"/>
      <w:lvlJc w:val="left"/>
      <w:pPr>
        <w:ind w:left="2132" w:hanging="420"/>
      </w:pPr>
      <w:rPr>
        <w:rFonts w:hint="default"/>
        <w:lang w:val="en-US" w:eastAsia="en-US" w:bidi="ar-SA"/>
      </w:rPr>
    </w:lvl>
    <w:lvl w:ilvl="3" w:tentative="0">
      <w:start w:val="0"/>
      <w:numFmt w:val="bullet"/>
      <w:lvlText w:val="•"/>
      <w:lvlJc w:val="left"/>
      <w:pPr>
        <w:ind w:left="2938" w:hanging="420"/>
      </w:pPr>
      <w:rPr>
        <w:rFonts w:hint="default"/>
        <w:lang w:val="en-US" w:eastAsia="en-US" w:bidi="ar-SA"/>
      </w:rPr>
    </w:lvl>
    <w:lvl w:ilvl="4" w:tentative="0">
      <w:start w:val="0"/>
      <w:numFmt w:val="bullet"/>
      <w:lvlText w:val="•"/>
      <w:lvlJc w:val="left"/>
      <w:pPr>
        <w:ind w:left="3744" w:hanging="420"/>
      </w:pPr>
      <w:rPr>
        <w:rFonts w:hint="default"/>
        <w:lang w:val="en-US" w:eastAsia="en-US" w:bidi="ar-SA"/>
      </w:rPr>
    </w:lvl>
    <w:lvl w:ilvl="5" w:tentative="0">
      <w:start w:val="0"/>
      <w:numFmt w:val="bullet"/>
      <w:lvlText w:val="•"/>
      <w:lvlJc w:val="left"/>
      <w:pPr>
        <w:ind w:left="4551" w:hanging="420"/>
      </w:pPr>
      <w:rPr>
        <w:rFonts w:hint="default"/>
        <w:lang w:val="en-US" w:eastAsia="en-US" w:bidi="ar-SA"/>
      </w:rPr>
    </w:lvl>
    <w:lvl w:ilvl="6" w:tentative="0">
      <w:start w:val="0"/>
      <w:numFmt w:val="bullet"/>
      <w:lvlText w:val="•"/>
      <w:lvlJc w:val="left"/>
      <w:pPr>
        <w:ind w:left="5357" w:hanging="420"/>
      </w:pPr>
      <w:rPr>
        <w:rFonts w:hint="default"/>
        <w:lang w:val="en-US" w:eastAsia="en-US" w:bidi="ar-SA"/>
      </w:rPr>
    </w:lvl>
    <w:lvl w:ilvl="7" w:tentative="0">
      <w:start w:val="0"/>
      <w:numFmt w:val="bullet"/>
      <w:lvlText w:val="•"/>
      <w:lvlJc w:val="left"/>
      <w:pPr>
        <w:ind w:left="6163" w:hanging="420"/>
      </w:pPr>
      <w:rPr>
        <w:rFonts w:hint="default"/>
        <w:lang w:val="en-US" w:eastAsia="en-US" w:bidi="ar-SA"/>
      </w:rPr>
    </w:lvl>
    <w:lvl w:ilvl="8" w:tentative="0">
      <w:start w:val="0"/>
      <w:numFmt w:val="bullet"/>
      <w:lvlText w:val="•"/>
      <w:lvlJc w:val="left"/>
      <w:pPr>
        <w:ind w:left="6969" w:hanging="420"/>
      </w:pPr>
      <w:rPr>
        <w:rFonts w:hint="default"/>
        <w:lang w:val="en-US" w:eastAsia="en-US" w:bidi="ar-SA"/>
      </w:rPr>
    </w:lvl>
  </w:abstractNum>
  <w:abstractNum w:abstractNumId="5">
    <w:nsid w:val="0248C179"/>
    <w:multiLevelType w:val="multilevel"/>
    <w:tmpl w:val="0248C179"/>
    <w:lvl w:ilvl="0" w:tentative="0">
      <w:start w:val="0"/>
      <w:numFmt w:val="bullet"/>
      <w:lvlText w:val=""/>
      <w:lvlJc w:val="left"/>
      <w:pPr>
        <w:ind w:left="528" w:hanging="423"/>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326" w:hanging="423"/>
      </w:pPr>
      <w:rPr>
        <w:rFonts w:hint="default"/>
        <w:lang w:val="en-US" w:eastAsia="en-US" w:bidi="ar-SA"/>
      </w:rPr>
    </w:lvl>
    <w:lvl w:ilvl="2" w:tentative="0">
      <w:start w:val="0"/>
      <w:numFmt w:val="bullet"/>
      <w:lvlText w:val="•"/>
      <w:lvlJc w:val="left"/>
      <w:pPr>
        <w:ind w:left="2132" w:hanging="423"/>
      </w:pPr>
      <w:rPr>
        <w:rFonts w:hint="default"/>
        <w:lang w:val="en-US" w:eastAsia="en-US" w:bidi="ar-SA"/>
      </w:rPr>
    </w:lvl>
    <w:lvl w:ilvl="3" w:tentative="0">
      <w:start w:val="0"/>
      <w:numFmt w:val="bullet"/>
      <w:lvlText w:val="•"/>
      <w:lvlJc w:val="left"/>
      <w:pPr>
        <w:ind w:left="2939" w:hanging="423"/>
      </w:pPr>
      <w:rPr>
        <w:rFonts w:hint="default"/>
        <w:lang w:val="en-US" w:eastAsia="en-US" w:bidi="ar-SA"/>
      </w:rPr>
    </w:lvl>
    <w:lvl w:ilvl="4" w:tentative="0">
      <w:start w:val="0"/>
      <w:numFmt w:val="bullet"/>
      <w:lvlText w:val="•"/>
      <w:lvlJc w:val="left"/>
      <w:pPr>
        <w:ind w:left="3745" w:hanging="423"/>
      </w:pPr>
      <w:rPr>
        <w:rFonts w:hint="default"/>
        <w:lang w:val="en-US" w:eastAsia="en-US" w:bidi="ar-SA"/>
      </w:rPr>
    </w:lvl>
    <w:lvl w:ilvl="5" w:tentative="0">
      <w:start w:val="0"/>
      <w:numFmt w:val="bullet"/>
      <w:lvlText w:val="•"/>
      <w:lvlJc w:val="left"/>
      <w:pPr>
        <w:ind w:left="4552" w:hanging="423"/>
      </w:pPr>
      <w:rPr>
        <w:rFonts w:hint="default"/>
        <w:lang w:val="en-US" w:eastAsia="en-US" w:bidi="ar-SA"/>
      </w:rPr>
    </w:lvl>
    <w:lvl w:ilvl="6" w:tentative="0">
      <w:start w:val="0"/>
      <w:numFmt w:val="bullet"/>
      <w:lvlText w:val="•"/>
      <w:lvlJc w:val="left"/>
      <w:pPr>
        <w:ind w:left="5358" w:hanging="423"/>
      </w:pPr>
      <w:rPr>
        <w:rFonts w:hint="default"/>
        <w:lang w:val="en-US" w:eastAsia="en-US" w:bidi="ar-SA"/>
      </w:rPr>
    </w:lvl>
    <w:lvl w:ilvl="7" w:tentative="0">
      <w:start w:val="0"/>
      <w:numFmt w:val="bullet"/>
      <w:lvlText w:val="•"/>
      <w:lvlJc w:val="left"/>
      <w:pPr>
        <w:ind w:left="6165" w:hanging="423"/>
      </w:pPr>
      <w:rPr>
        <w:rFonts w:hint="default"/>
        <w:lang w:val="en-US" w:eastAsia="en-US" w:bidi="ar-SA"/>
      </w:rPr>
    </w:lvl>
    <w:lvl w:ilvl="8" w:tentative="0">
      <w:start w:val="0"/>
      <w:numFmt w:val="bullet"/>
      <w:lvlText w:val="•"/>
      <w:lvlJc w:val="left"/>
      <w:pPr>
        <w:ind w:left="6971" w:hanging="423"/>
      </w:pPr>
      <w:rPr>
        <w:rFonts w:hint="default"/>
        <w:lang w:val="en-US" w:eastAsia="en-US" w:bidi="ar-SA"/>
      </w:rPr>
    </w:lvl>
  </w:abstractNum>
  <w:abstractNum w:abstractNumId="6">
    <w:nsid w:val="03D62ECE"/>
    <w:multiLevelType w:val="multilevel"/>
    <w:tmpl w:val="03D62ECE"/>
    <w:lvl w:ilvl="0" w:tentative="0">
      <w:start w:val="0"/>
      <w:numFmt w:val="bullet"/>
      <w:lvlText w:val=""/>
      <w:lvlJc w:val="left"/>
      <w:pPr>
        <w:ind w:left="525" w:hanging="42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326" w:hanging="420"/>
      </w:pPr>
      <w:rPr>
        <w:rFonts w:hint="default"/>
        <w:lang w:val="en-US" w:eastAsia="en-US" w:bidi="ar-SA"/>
      </w:rPr>
    </w:lvl>
    <w:lvl w:ilvl="2" w:tentative="0">
      <w:start w:val="0"/>
      <w:numFmt w:val="bullet"/>
      <w:lvlText w:val="•"/>
      <w:lvlJc w:val="left"/>
      <w:pPr>
        <w:ind w:left="2132" w:hanging="420"/>
      </w:pPr>
      <w:rPr>
        <w:rFonts w:hint="default"/>
        <w:lang w:val="en-US" w:eastAsia="en-US" w:bidi="ar-SA"/>
      </w:rPr>
    </w:lvl>
    <w:lvl w:ilvl="3" w:tentative="0">
      <w:start w:val="0"/>
      <w:numFmt w:val="bullet"/>
      <w:lvlText w:val="•"/>
      <w:lvlJc w:val="left"/>
      <w:pPr>
        <w:ind w:left="2939" w:hanging="420"/>
      </w:pPr>
      <w:rPr>
        <w:rFonts w:hint="default"/>
        <w:lang w:val="en-US" w:eastAsia="en-US" w:bidi="ar-SA"/>
      </w:rPr>
    </w:lvl>
    <w:lvl w:ilvl="4" w:tentative="0">
      <w:start w:val="0"/>
      <w:numFmt w:val="bullet"/>
      <w:lvlText w:val="•"/>
      <w:lvlJc w:val="left"/>
      <w:pPr>
        <w:ind w:left="3745" w:hanging="420"/>
      </w:pPr>
      <w:rPr>
        <w:rFonts w:hint="default"/>
        <w:lang w:val="en-US" w:eastAsia="en-US" w:bidi="ar-SA"/>
      </w:rPr>
    </w:lvl>
    <w:lvl w:ilvl="5" w:tentative="0">
      <w:start w:val="0"/>
      <w:numFmt w:val="bullet"/>
      <w:lvlText w:val="•"/>
      <w:lvlJc w:val="left"/>
      <w:pPr>
        <w:ind w:left="4552" w:hanging="420"/>
      </w:pPr>
      <w:rPr>
        <w:rFonts w:hint="default"/>
        <w:lang w:val="en-US" w:eastAsia="en-US" w:bidi="ar-SA"/>
      </w:rPr>
    </w:lvl>
    <w:lvl w:ilvl="6" w:tentative="0">
      <w:start w:val="0"/>
      <w:numFmt w:val="bullet"/>
      <w:lvlText w:val="•"/>
      <w:lvlJc w:val="left"/>
      <w:pPr>
        <w:ind w:left="5358" w:hanging="420"/>
      </w:pPr>
      <w:rPr>
        <w:rFonts w:hint="default"/>
        <w:lang w:val="en-US" w:eastAsia="en-US" w:bidi="ar-SA"/>
      </w:rPr>
    </w:lvl>
    <w:lvl w:ilvl="7" w:tentative="0">
      <w:start w:val="0"/>
      <w:numFmt w:val="bullet"/>
      <w:lvlText w:val="•"/>
      <w:lvlJc w:val="left"/>
      <w:pPr>
        <w:ind w:left="6165" w:hanging="420"/>
      </w:pPr>
      <w:rPr>
        <w:rFonts w:hint="default"/>
        <w:lang w:val="en-US" w:eastAsia="en-US" w:bidi="ar-SA"/>
      </w:rPr>
    </w:lvl>
    <w:lvl w:ilvl="8" w:tentative="0">
      <w:start w:val="0"/>
      <w:numFmt w:val="bullet"/>
      <w:lvlText w:val="•"/>
      <w:lvlJc w:val="left"/>
      <w:pPr>
        <w:ind w:left="6971" w:hanging="420"/>
      </w:pPr>
      <w:rPr>
        <w:rFonts w:hint="default"/>
        <w:lang w:val="en-US" w:eastAsia="en-US" w:bidi="ar-SA"/>
      </w:rPr>
    </w:lvl>
  </w:abstractNum>
  <w:abstractNum w:abstractNumId="7">
    <w:nsid w:val="25B654F3"/>
    <w:multiLevelType w:val="multilevel"/>
    <w:tmpl w:val="25B654F3"/>
    <w:lvl w:ilvl="0" w:tentative="0">
      <w:start w:val="0"/>
      <w:numFmt w:val="bullet"/>
      <w:lvlText w:val=""/>
      <w:lvlJc w:val="left"/>
      <w:pPr>
        <w:ind w:left="640" w:hanging="420"/>
      </w:pPr>
      <w:rPr>
        <w:rFonts w:hint="default"/>
        <w:w w:val="86"/>
        <w:lang w:val="en-US" w:eastAsia="en-US" w:bidi="ar-SA"/>
      </w:rPr>
    </w:lvl>
    <w:lvl w:ilvl="1" w:tentative="0">
      <w:start w:val="0"/>
      <w:numFmt w:val="bullet"/>
      <w:lvlText w:val="•"/>
      <w:lvlJc w:val="left"/>
      <w:pPr>
        <w:ind w:left="1457" w:hanging="420"/>
      </w:pPr>
      <w:rPr>
        <w:rFonts w:hint="default"/>
        <w:lang w:val="en-US" w:eastAsia="en-US" w:bidi="ar-SA"/>
      </w:rPr>
    </w:lvl>
    <w:lvl w:ilvl="2" w:tentative="0">
      <w:start w:val="0"/>
      <w:numFmt w:val="bullet"/>
      <w:lvlText w:val="•"/>
      <w:lvlJc w:val="left"/>
      <w:pPr>
        <w:ind w:left="2274" w:hanging="420"/>
      </w:pPr>
      <w:rPr>
        <w:rFonts w:hint="default"/>
        <w:lang w:val="en-US" w:eastAsia="en-US" w:bidi="ar-SA"/>
      </w:rPr>
    </w:lvl>
    <w:lvl w:ilvl="3" w:tentative="0">
      <w:start w:val="0"/>
      <w:numFmt w:val="bullet"/>
      <w:lvlText w:val="•"/>
      <w:lvlJc w:val="left"/>
      <w:pPr>
        <w:ind w:left="3091" w:hanging="420"/>
      </w:pPr>
      <w:rPr>
        <w:rFonts w:hint="default"/>
        <w:lang w:val="en-US" w:eastAsia="en-US" w:bidi="ar-SA"/>
      </w:rPr>
    </w:lvl>
    <w:lvl w:ilvl="4" w:tentative="0">
      <w:start w:val="0"/>
      <w:numFmt w:val="bullet"/>
      <w:lvlText w:val="•"/>
      <w:lvlJc w:val="left"/>
      <w:pPr>
        <w:ind w:left="3908" w:hanging="420"/>
      </w:pPr>
      <w:rPr>
        <w:rFonts w:hint="default"/>
        <w:lang w:val="en-US" w:eastAsia="en-US" w:bidi="ar-SA"/>
      </w:rPr>
    </w:lvl>
    <w:lvl w:ilvl="5" w:tentative="0">
      <w:start w:val="0"/>
      <w:numFmt w:val="bullet"/>
      <w:lvlText w:val="•"/>
      <w:lvlJc w:val="left"/>
      <w:pPr>
        <w:ind w:left="4725" w:hanging="420"/>
      </w:pPr>
      <w:rPr>
        <w:rFonts w:hint="default"/>
        <w:lang w:val="en-US" w:eastAsia="en-US" w:bidi="ar-SA"/>
      </w:rPr>
    </w:lvl>
    <w:lvl w:ilvl="6" w:tentative="0">
      <w:start w:val="0"/>
      <w:numFmt w:val="bullet"/>
      <w:lvlText w:val="•"/>
      <w:lvlJc w:val="left"/>
      <w:pPr>
        <w:ind w:left="5542" w:hanging="420"/>
      </w:pPr>
      <w:rPr>
        <w:rFonts w:hint="default"/>
        <w:lang w:val="en-US" w:eastAsia="en-US" w:bidi="ar-SA"/>
      </w:rPr>
    </w:lvl>
    <w:lvl w:ilvl="7" w:tentative="0">
      <w:start w:val="0"/>
      <w:numFmt w:val="bullet"/>
      <w:lvlText w:val="•"/>
      <w:lvlJc w:val="left"/>
      <w:pPr>
        <w:ind w:left="6359" w:hanging="420"/>
      </w:pPr>
      <w:rPr>
        <w:rFonts w:hint="default"/>
        <w:lang w:val="en-US" w:eastAsia="en-US" w:bidi="ar-SA"/>
      </w:rPr>
    </w:lvl>
    <w:lvl w:ilvl="8" w:tentative="0">
      <w:start w:val="0"/>
      <w:numFmt w:val="bullet"/>
      <w:lvlText w:val="•"/>
      <w:lvlJc w:val="left"/>
      <w:pPr>
        <w:ind w:left="7176" w:hanging="420"/>
      </w:pPr>
      <w:rPr>
        <w:rFonts w:hint="default"/>
        <w:lang w:val="en-US" w:eastAsia="en-US" w:bidi="ar-SA"/>
      </w:rPr>
    </w:lvl>
  </w:abstractNum>
  <w:abstractNum w:abstractNumId="8">
    <w:nsid w:val="59ADCABA"/>
    <w:multiLevelType w:val="multilevel"/>
    <w:tmpl w:val="59ADCABA"/>
    <w:lvl w:ilvl="0" w:tentative="0">
      <w:start w:val="0"/>
      <w:numFmt w:val="bullet"/>
      <w:lvlText w:val=""/>
      <w:lvlJc w:val="left"/>
      <w:pPr>
        <w:ind w:left="528" w:hanging="423"/>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326" w:hanging="423"/>
      </w:pPr>
      <w:rPr>
        <w:rFonts w:hint="default"/>
        <w:lang w:val="en-US" w:eastAsia="en-US" w:bidi="ar-SA"/>
      </w:rPr>
    </w:lvl>
    <w:lvl w:ilvl="2" w:tentative="0">
      <w:start w:val="0"/>
      <w:numFmt w:val="bullet"/>
      <w:lvlText w:val="•"/>
      <w:lvlJc w:val="left"/>
      <w:pPr>
        <w:ind w:left="2132" w:hanging="423"/>
      </w:pPr>
      <w:rPr>
        <w:rFonts w:hint="default"/>
        <w:lang w:val="en-US" w:eastAsia="en-US" w:bidi="ar-SA"/>
      </w:rPr>
    </w:lvl>
    <w:lvl w:ilvl="3" w:tentative="0">
      <w:start w:val="0"/>
      <w:numFmt w:val="bullet"/>
      <w:lvlText w:val="•"/>
      <w:lvlJc w:val="left"/>
      <w:pPr>
        <w:ind w:left="2939" w:hanging="423"/>
      </w:pPr>
      <w:rPr>
        <w:rFonts w:hint="default"/>
        <w:lang w:val="en-US" w:eastAsia="en-US" w:bidi="ar-SA"/>
      </w:rPr>
    </w:lvl>
    <w:lvl w:ilvl="4" w:tentative="0">
      <w:start w:val="0"/>
      <w:numFmt w:val="bullet"/>
      <w:lvlText w:val="•"/>
      <w:lvlJc w:val="left"/>
      <w:pPr>
        <w:ind w:left="3745" w:hanging="423"/>
      </w:pPr>
      <w:rPr>
        <w:rFonts w:hint="default"/>
        <w:lang w:val="en-US" w:eastAsia="en-US" w:bidi="ar-SA"/>
      </w:rPr>
    </w:lvl>
    <w:lvl w:ilvl="5" w:tentative="0">
      <w:start w:val="0"/>
      <w:numFmt w:val="bullet"/>
      <w:lvlText w:val="•"/>
      <w:lvlJc w:val="left"/>
      <w:pPr>
        <w:ind w:left="4552" w:hanging="423"/>
      </w:pPr>
      <w:rPr>
        <w:rFonts w:hint="default"/>
        <w:lang w:val="en-US" w:eastAsia="en-US" w:bidi="ar-SA"/>
      </w:rPr>
    </w:lvl>
    <w:lvl w:ilvl="6" w:tentative="0">
      <w:start w:val="0"/>
      <w:numFmt w:val="bullet"/>
      <w:lvlText w:val="•"/>
      <w:lvlJc w:val="left"/>
      <w:pPr>
        <w:ind w:left="5358" w:hanging="423"/>
      </w:pPr>
      <w:rPr>
        <w:rFonts w:hint="default"/>
        <w:lang w:val="en-US" w:eastAsia="en-US" w:bidi="ar-SA"/>
      </w:rPr>
    </w:lvl>
    <w:lvl w:ilvl="7" w:tentative="0">
      <w:start w:val="0"/>
      <w:numFmt w:val="bullet"/>
      <w:lvlText w:val="•"/>
      <w:lvlJc w:val="left"/>
      <w:pPr>
        <w:ind w:left="6165" w:hanging="423"/>
      </w:pPr>
      <w:rPr>
        <w:rFonts w:hint="default"/>
        <w:lang w:val="en-US" w:eastAsia="en-US" w:bidi="ar-SA"/>
      </w:rPr>
    </w:lvl>
    <w:lvl w:ilvl="8" w:tentative="0">
      <w:start w:val="0"/>
      <w:numFmt w:val="bullet"/>
      <w:lvlText w:val="•"/>
      <w:lvlJc w:val="left"/>
      <w:pPr>
        <w:ind w:left="6971" w:hanging="423"/>
      </w:pPr>
      <w:rPr>
        <w:rFonts w:hint="default"/>
        <w:lang w:val="en-US" w:eastAsia="en-US" w:bidi="ar-SA"/>
      </w:rPr>
    </w:lvl>
  </w:abstractNum>
  <w:abstractNum w:abstractNumId="9">
    <w:nsid w:val="5FE797DD"/>
    <w:multiLevelType w:val="singleLevel"/>
    <w:tmpl w:val="5FE797DD"/>
    <w:lvl w:ilvl="0" w:tentative="0">
      <w:start w:val="1"/>
      <w:numFmt w:val="bullet"/>
      <w:lvlText w:val=""/>
      <w:lvlJc w:val="left"/>
      <w:pPr>
        <w:ind w:left="420" w:hanging="420"/>
      </w:pPr>
      <w:rPr>
        <w:rFonts w:hint="default" w:ascii="Wingdings" w:hAnsi="Wingdings"/>
      </w:rPr>
    </w:lvl>
  </w:abstractNum>
  <w:abstractNum w:abstractNumId="10">
    <w:nsid w:val="72183CF9"/>
    <w:multiLevelType w:val="multilevel"/>
    <w:tmpl w:val="72183CF9"/>
    <w:lvl w:ilvl="0" w:tentative="0">
      <w:start w:val="0"/>
      <w:numFmt w:val="bullet"/>
      <w:lvlText w:val=""/>
      <w:lvlJc w:val="left"/>
      <w:pPr>
        <w:ind w:left="528" w:hanging="423"/>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326" w:hanging="423"/>
      </w:pPr>
      <w:rPr>
        <w:rFonts w:hint="default"/>
        <w:lang w:val="en-US" w:eastAsia="en-US" w:bidi="ar-SA"/>
      </w:rPr>
    </w:lvl>
    <w:lvl w:ilvl="2" w:tentative="0">
      <w:start w:val="0"/>
      <w:numFmt w:val="bullet"/>
      <w:lvlText w:val="•"/>
      <w:lvlJc w:val="left"/>
      <w:pPr>
        <w:ind w:left="2132" w:hanging="423"/>
      </w:pPr>
      <w:rPr>
        <w:rFonts w:hint="default"/>
        <w:lang w:val="en-US" w:eastAsia="en-US" w:bidi="ar-SA"/>
      </w:rPr>
    </w:lvl>
    <w:lvl w:ilvl="3" w:tentative="0">
      <w:start w:val="0"/>
      <w:numFmt w:val="bullet"/>
      <w:lvlText w:val="•"/>
      <w:lvlJc w:val="left"/>
      <w:pPr>
        <w:ind w:left="2939" w:hanging="423"/>
      </w:pPr>
      <w:rPr>
        <w:rFonts w:hint="default"/>
        <w:lang w:val="en-US" w:eastAsia="en-US" w:bidi="ar-SA"/>
      </w:rPr>
    </w:lvl>
    <w:lvl w:ilvl="4" w:tentative="0">
      <w:start w:val="0"/>
      <w:numFmt w:val="bullet"/>
      <w:lvlText w:val="•"/>
      <w:lvlJc w:val="left"/>
      <w:pPr>
        <w:ind w:left="3745" w:hanging="423"/>
      </w:pPr>
      <w:rPr>
        <w:rFonts w:hint="default"/>
        <w:lang w:val="en-US" w:eastAsia="en-US" w:bidi="ar-SA"/>
      </w:rPr>
    </w:lvl>
    <w:lvl w:ilvl="5" w:tentative="0">
      <w:start w:val="0"/>
      <w:numFmt w:val="bullet"/>
      <w:lvlText w:val="•"/>
      <w:lvlJc w:val="left"/>
      <w:pPr>
        <w:ind w:left="4552" w:hanging="423"/>
      </w:pPr>
      <w:rPr>
        <w:rFonts w:hint="default"/>
        <w:lang w:val="en-US" w:eastAsia="en-US" w:bidi="ar-SA"/>
      </w:rPr>
    </w:lvl>
    <w:lvl w:ilvl="6" w:tentative="0">
      <w:start w:val="0"/>
      <w:numFmt w:val="bullet"/>
      <w:lvlText w:val="•"/>
      <w:lvlJc w:val="left"/>
      <w:pPr>
        <w:ind w:left="5358" w:hanging="423"/>
      </w:pPr>
      <w:rPr>
        <w:rFonts w:hint="default"/>
        <w:lang w:val="en-US" w:eastAsia="en-US" w:bidi="ar-SA"/>
      </w:rPr>
    </w:lvl>
    <w:lvl w:ilvl="7" w:tentative="0">
      <w:start w:val="0"/>
      <w:numFmt w:val="bullet"/>
      <w:lvlText w:val="•"/>
      <w:lvlJc w:val="left"/>
      <w:pPr>
        <w:ind w:left="6165" w:hanging="423"/>
      </w:pPr>
      <w:rPr>
        <w:rFonts w:hint="default"/>
        <w:lang w:val="en-US" w:eastAsia="en-US" w:bidi="ar-SA"/>
      </w:rPr>
    </w:lvl>
    <w:lvl w:ilvl="8" w:tentative="0">
      <w:start w:val="0"/>
      <w:numFmt w:val="bullet"/>
      <w:lvlText w:val="•"/>
      <w:lvlJc w:val="left"/>
      <w:pPr>
        <w:ind w:left="6971" w:hanging="423"/>
      </w:pPr>
      <w:rPr>
        <w:rFonts w:hint="default"/>
        <w:lang w:val="en-US" w:eastAsia="en-US"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10"/>
  </w:num>
  <w:num w:numId="9">
    <w:abstractNumId w:val="9"/>
  </w:num>
  <w:num w:numId="10">
    <w:abstractNumId w:val="5"/>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000000"/>
    <w:rsid w:val="08D73F02"/>
    <w:rsid w:val="112A469A"/>
    <w:rsid w:val="12176B81"/>
    <w:rsid w:val="12D14057"/>
    <w:rsid w:val="134833CF"/>
    <w:rsid w:val="15735B5F"/>
    <w:rsid w:val="1AE255B9"/>
    <w:rsid w:val="5E8065C5"/>
    <w:rsid w:val="757405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next w:val="1"/>
    <w:qFormat/>
    <w:uiPriority w:val="1"/>
    <w:pPr>
      <w:spacing w:line="386" w:lineRule="exact"/>
      <w:ind w:left="640" w:hanging="420"/>
      <w:outlineLvl w:val="1"/>
    </w:pPr>
    <w:rPr>
      <w:rFonts w:ascii="Microsoft JhengHei" w:hAnsi="Microsoft JhengHei" w:eastAsia="Microsoft JhengHei" w:cs="Microsoft JhengHei"/>
      <w:b/>
      <w:bCs/>
      <w:sz w:val="24"/>
      <w:szCs w:val="24"/>
      <w:lang w:val="en-US" w:eastAsia="en-US" w:bidi="ar-SA"/>
    </w:rPr>
  </w:style>
  <w:style w:type="paragraph" w:styleId="3">
    <w:name w:val="heading 2"/>
    <w:basedOn w:val="1"/>
    <w:next w:val="1"/>
    <w:qFormat/>
    <w:uiPriority w:val="1"/>
    <w:pPr>
      <w:spacing w:line="335" w:lineRule="exact"/>
      <w:ind w:left="640"/>
      <w:outlineLvl w:val="2"/>
    </w:pPr>
    <w:rPr>
      <w:rFonts w:ascii="Microsoft JhengHei" w:hAnsi="Microsoft JhengHei" w:eastAsia="Microsoft JhengHei" w:cs="Microsoft JhengHei"/>
      <w:b/>
      <w:bCs/>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pPr>
      <w:ind w:left="640"/>
    </w:pPr>
    <w:rPr>
      <w:rFonts w:ascii="宋体" w:hAnsi="宋体" w:eastAsia="宋体" w:cs="宋体"/>
      <w:sz w:val="21"/>
      <w:szCs w:val="21"/>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640" w:hanging="420"/>
    </w:pPr>
    <w:rPr>
      <w:rFonts w:ascii="宋体" w:hAnsi="宋体" w:eastAsia="宋体" w:cs="宋体"/>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8"/>
    <customShpInfo spid="_x0000_s1029"/>
    <customShpInfo spid="_x0000_s1026"/>
    <customShpInfo spid="_x0000_s1031"/>
    <customShpInfo spid="_x0000_s1032"/>
    <customShpInfo spid="_x0000_s1033"/>
    <customShpInfo spid="_x0000_s1030"/>
    <customShpInfo spid="_x0000_s1035"/>
    <customShpInfo spid="_x0000_s1036"/>
    <customShpInfo spid="_x0000_s1037"/>
    <customShpInfo spid="_x0000_s1034"/>
    <customShpInfo spid="_x0000_s1039"/>
    <customShpInfo spid="_x0000_s1040"/>
    <customShpInfo spid="_x0000_s1041"/>
    <customShpInfo spid="_x0000_s1038"/>
    <customShpInfo spid="_x0000_s1043"/>
    <customShpInfo spid="_x0000_s1044"/>
    <customShpInfo spid="_x0000_s1045"/>
    <customShpInfo spid="_x0000_s1042"/>
    <customShpInfo spid="_x0000_s1047"/>
    <customShpInfo spid="_x0000_s1048"/>
    <customShpInfo spid="_x0000_s1049"/>
    <customShpInfo spid="_x0000_s1046"/>
    <customShpInfo spid="_x0000_s1052"/>
    <customShpInfo spid="_x0000_s1053"/>
    <customShpInfo spid="_x0000_s1054"/>
    <customShpInfo spid="_x0000_s1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ScaleCrop>false</ScaleCrop>
  <LinksUpToDate>false</LinksUpToDate>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2021-03-31T17:38:00Z</dcterms:created>
  <dc:creator>Administrator</dc:creator>
  <cp:lastModifiedBy>72090003</cp:lastModifiedBy>
  <dcterms:modified xsi:type="dcterms:W3CDTF">2021-04-01T12:03:11Z</dcterms:modified>
  <dc:title>周秋明 个人简历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WPS 文字</vt:lpwstr>
  </property>
  <property fmtid="{D5CDD505-2E9C-101B-9397-08002B2CF9AE}" pid="4" name="LastSaved">
    <vt:filetime>2021-03-31T00:00:00Z</vt:filetime>
  </property>
  <property fmtid="{D5CDD505-2E9C-101B-9397-08002B2CF9AE}" pid="5" name="KSOProductBuildVer">
    <vt:lpwstr>2052-11.1.0.9912</vt:lpwstr>
  </property>
</Properties>
</file>